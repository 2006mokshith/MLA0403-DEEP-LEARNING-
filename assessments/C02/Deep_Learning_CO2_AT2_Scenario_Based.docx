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0A78B5">
      <w:pPr>
        <w:pStyle w:val="6"/>
        <w:spacing w:line="302" w:lineRule="auto"/>
      </w:pPr>
      <w:r>
        <w:rPr>
          <w:color w:val="1B365D"/>
        </w:rPr>
        <w:t xml:space="preserve">SIMATS ENGINEERING </w:t>
      </w:r>
      <w:r>
        <w:t>CO2</w:t>
      </w:r>
      <w:r>
        <w:rPr>
          <w:spacing w:val="-11"/>
        </w:rPr>
        <w:t xml:space="preserve"> </w:t>
      </w:r>
      <w:r>
        <w:t>-</w:t>
      </w:r>
      <w:r>
        <w:rPr>
          <w:spacing w:val="-11"/>
        </w:rPr>
        <w:t xml:space="preserve"> </w:t>
      </w:r>
      <w:r>
        <w:t>ASSESSMENT</w:t>
      </w:r>
      <w:r>
        <w:rPr>
          <w:spacing w:val="-11"/>
        </w:rPr>
        <w:t xml:space="preserve"> </w:t>
      </w:r>
      <w:r>
        <w:t>TOOL</w:t>
      </w:r>
      <w:r>
        <w:rPr>
          <w:spacing w:val="-12"/>
        </w:rPr>
        <w:t xml:space="preserve"> </w:t>
      </w:r>
      <w:r>
        <w:t>2</w:t>
      </w:r>
    </w:p>
    <w:p w14:paraId="1C3FC84D">
      <w:pPr>
        <w:spacing w:before="0" w:line="235" w:lineRule="exact"/>
        <w:ind w:left="5" w:right="6" w:firstLine="0"/>
        <w:jc w:val="center"/>
        <w:rPr>
          <w:b/>
          <w:sz w:val="24"/>
        </w:rPr>
      </w:pPr>
      <w:r>
        <w:rPr>
          <w:b/>
          <w:sz w:val="24"/>
        </w:rPr>
        <w:t>Scenario-Based</w:t>
      </w:r>
      <w:r>
        <w:rPr>
          <w:b/>
          <w:spacing w:val="-5"/>
          <w:sz w:val="24"/>
        </w:rPr>
        <w:t xml:space="preserve"> </w:t>
      </w:r>
      <w:r>
        <w:rPr>
          <w:b/>
          <w:spacing w:val="-2"/>
          <w:sz w:val="24"/>
        </w:rPr>
        <w:t>Questions</w:t>
      </w:r>
    </w:p>
    <w:p w14:paraId="37B9C97C">
      <w:pPr>
        <w:tabs>
          <w:tab w:val="left" w:pos="5508"/>
        </w:tabs>
        <w:spacing w:before="163"/>
        <w:ind w:left="324" w:right="0" w:firstLine="0"/>
        <w:jc w:val="left"/>
        <w:rPr>
          <w:b/>
          <w:sz w:val="24"/>
        </w:rPr>
      </w:pPr>
      <w:r>
        <w:rPr>
          <w:b/>
          <w:sz w:val="24"/>
        </w:rPr>
        <w:t>COURSE</w:t>
      </w:r>
      <w:r>
        <w:rPr>
          <w:b/>
          <w:spacing w:val="-2"/>
          <w:sz w:val="24"/>
        </w:rPr>
        <w:t xml:space="preserve"> </w:t>
      </w:r>
      <w:r>
        <w:rPr>
          <w:b/>
          <w:sz w:val="24"/>
        </w:rPr>
        <w:t>CODE:</w:t>
      </w:r>
      <w:r>
        <w:rPr>
          <w:b/>
          <w:spacing w:val="-2"/>
          <w:sz w:val="24"/>
        </w:rPr>
        <w:t xml:space="preserve"> MLA04</w:t>
      </w:r>
      <w:r>
        <w:rPr>
          <w:b/>
          <w:sz w:val="24"/>
        </w:rPr>
        <w:tab/>
      </w:r>
      <w:r>
        <w:rPr>
          <w:b/>
          <w:sz w:val="24"/>
        </w:rPr>
        <w:t>COURSE</w:t>
      </w:r>
      <w:r>
        <w:rPr>
          <w:b/>
          <w:spacing w:val="-5"/>
          <w:sz w:val="24"/>
        </w:rPr>
        <w:t xml:space="preserve"> </w:t>
      </w:r>
      <w:r>
        <w:rPr>
          <w:b/>
          <w:sz w:val="24"/>
        </w:rPr>
        <w:t>NAME:</w:t>
      </w:r>
      <w:r>
        <w:rPr>
          <w:b/>
          <w:spacing w:val="-3"/>
          <w:sz w:val="24"/>
        </w:rPr>
        <w:t xml:space="preserve"> </w:t>
      </w:r>
      <w:r>
        <w:rPr>
          <w:b/>
          <w:sz w:val="24"/>
        </w:rPr>
        <w:t>Deep</w:t>
      </w:r>
      <w:r>
        <w:rPr>
          <w:b/>
          <w:spacing w:val="-3"/>
          <w:sz w:val="24"/>
        </w:rPr>
        <w:t xml:space="preserve"> </w:t>
      </w:r>
      <w:r>
        <w:rPr>
          <w:b/>
          <w:spacing w:val="-2"/>
          <w:sz w:val="24"/>
        </w:rPr>
        <w:t>Learning</w:t>
      </w:r>
    </w:p>
    <w:p w14:paraId="22FB59BB">
      <w:pPr>
        <w:tabs>
          <w:tab w:val="left" w:pos="5508"/>
        </w:tabs>
        <w:spacing w:before="240"/>
        <w:ind w:left="324" w:right="0" w:firstLine="0"/>
        <w:jc w:val="left"/>
        <w:rPr>
          <w:b/>
          <w:sz w:val="24"/>
        </w:rPr>
      </w:pPr>
      <w:r>
        <w:rPr>
          <w:b/>
          <w:sz w:val="24"/>
        </w:rPr>
        <w:t>Duration:</w:t>
      </w:r>
      <w:r>
        <w:rPr>
          <w:b/>
          <w:spacing w:val="-2"/>
          <w:sz w:val="24"/>
        </w:rPr>
        <w:t xml:space="preserve"> </w:t>
      </w:r>
      <w:r>
        <w:rPr>
          <w:b/>
          <w:sz w:val="24"/>
        </w:rPr>
        <w:t>90</w:t>
      </w:r>
      <w:r>
        <w:rPr>
          <w:b/>
          <w:spacing w:val="-1"/>
          <w:sz w:val="24"/>
        </w:rPr>
        <w:t xml:space="preserve"> </w:t>
      </w:r>
      <w:r>
        <w:rPr>
          <w:b/>
          <w:spacing w:val="-2"/>
          <w:sz w:val="24"/>
        </w:rPr>
        <w:t>Minutes</w:t>
      </w:r>
      <w:r>
        <w:rPr>
          <w:b/>
          <w:sz w:val="24"/>
        </w:rPr>
        <w:tab/>
      </w:r>
      <w:r>
        <w:rPr>
          <w:b/>
          <w:sz w:val="24"/>
        </w:rPr>
        <w:t>QUESTIONS:</w:t>
      </w:r>
      <w:r>
        <w:rPr>
          <w:b/>
          <w:spacing w:val="-2"/>
          <w:sz w:val="24"/>
        </w:rPr>
        <w:t xml:space="preserve"> </w:t>
      </w:r>
      <w:r>
        <w:rPr>
          <w:b/>
          <w:sz w:val="24"/>
        </w:rPr>
        <w:t>05</w:t>
      </w:r>
      <w:r>
        <w:rPr>
          <w:b/>
          <w:spacing w:val="-2"/>
          <w:sz w:val="24"/>
        </w:rPr>
        <w:t xml:space="preserve"> </w:t>
      </w:r>
      <w:r>
        <w:rPr>
          <w:b/>
          <w:sz w:val="24"/>
        </w:rPr>
        <w:t>|</w:t>
      </w:r>
      <w:r>
        <w:rPr>
          <w:b/>
          <w:spacing w:val="-3"/>
          <w:sz w:val="24"/>
        </w:rPr>
        <w:t xml:space="preserve"> </w:t>
      </w:r>
      <w:r>
        <w:rPr>
          <w:b/>
          <w:sz w:val="24"/>
        </w:rPr>
        <w:t>Total</w:t>
      </w:r>
      <w:r>
        <w:rPr>
          <w:b/>
          <w:spacing w:val="-2"/>
          <w:sz w:val="24"/>
        </w:rPr>
        <w:t xml:space="preserve"> </w:t>
      </w:r>
      <w:r>
        <w:rPr>
          <w:b/>
          <w:sz w:val="24"/>
        </w:rPr>
        <w:t>Marks:</w:t>
      </w:r>
      <w:r>
        <w:rPr>
          <w:b/>
          <w:spacing w:val="-1"/>
          <w:sz w:val="24"/>
        </w:rPr>
        <w:t xml:space="preserve"> </w:t>
      </w:r>
      <w:r>
        <w:rPr>
          <w:b/>
          <w:spacing w:val="-5"/>
          <w:sz w:val="24"/>
        </w:rPr>
        <w:t>25</w:t>
      </w:r>
    </w:p>
    <w:p w14:paraId="7882FC99">
      <w:pPr>
        <w:pStyle w:val="5"/>
        <w:ind w:left="0"/>
        <w:jc w:val="left"/>
        <w:rPr>
          <w:b/>
          <w:sz w:val="20"/>
        </w:rPr>
      </w:pPr>
    </w:p>
    <w:p w14:paraId="5B01BD4C">
      <w:pPr>
        <w:pStyle w:val="5"/>
        <w:spacing w:before="153"/>
        <w:ind w:left="0"/>
        <w:jc w:val="left"/>
        <w:rPr>
          <w:b/>
          <w:sz w:val="20"/>
        </w:rPr>
      </w:pPr>
    </w:p>
    <w:tbl>
      <w:tblPr>
        <w:tblStyle w:val="4"/>
        <w:tblW w:w="0" w:type="auto"/>
        <w:tblInd w:w="2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60"/>
        <w:gridCol w:w="6948"/>
      </w:tblGrid>
      <w:tr w14:paraId="56099B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660" w:type="dxa"/>
          </w:tcPr>
          <w:p w14:paraId="307685AA">
            <w:pPr>
              <w:pStyle w:val="9"/>
              <w:spacing w:before="0" w:line="256" w:lineRule="exact"/>
              <w:ind w:left="107"/>
              <w:rPr>
                <w:b/>
                <w:sz w:val="24"/>
              </w:rPr>
            </w:pPr>
            <w:r>
              <w:rPr>
                <w:b/>
                <w:color w:val="538DD3"/>
                <w:sz w:val="24"/>
              </w:rPr>
              <w:t>Name</w:t>
            </w:r>
            <w:r>
              <w:rPr>
                <w:b/>
                <w:color w:val="538DD3"/>
                <w:spacing w:val="-2"/>
                <w:sz w:val="24"/>
              </w:rPr>
              <w:t xml:space="preserve"> </w:t>
            </w:r>
            <w:r>
              <w:rPr>
                <w:b/>
                <w:color w:val="538DD3"/>
                <w:sz w:val="24"/>
              </w:rPr>
              <w:t>of</w:t>
            </w:r>
            <w:r>
              <w:rPr>
                <w:b/>
                <w:color w:val="538DD3"/>
                <w:spacing w:val="-1"/>
                <w:sz w:val="24"/>
              </w:rPr>
              <w:t xml:space="preserve"> </w:t>
            </w:r>
            <w:r>
              <w:rPr>
                <w:b/>
                <w:color w:val="538DD3"/>
                <w:sz w:val="24"/>
              </w:rPr>
              <w:t>the</w:t>
            </w:r>
            <w:r>
              <w:rPr>
                <w:b/>
                <w:color w:val="538DD3"/>
                <w:spacing w:val="-1"/>
                <w:sz w:val="24"/>
              </w:rPr>
              <w:t xml:space="preserve"> </w:t>
            </w:r>
            <w:r>
              <w:rPr>
                <w:b/>
                <w:color w:val="538DD3"/>
                <w:spacing w:val="-2"/>
                <w:sz w:val="24"/>
              </w:rPr>
              <w:t>Student</w:t>
            </w:r>
          </w:p>
        </w:tc>
        <w:tc>
          <w:tcPr>
            <w:tcW w:w="6948" w:type="dxa"/>
          </w:tcPr>
          <w:p w14:paraId="7E9FD98A">
            <w:pPr>
              <w:pStyle w:val="9"/>
              <w:spacing w:before="0" w:line="256" w:lineRule="exact"/>
              <w:ind w:left="107"/>
              <w:rPr>
                <w:rFonts w:hint="default"/>
                <w:b/>
                <w:sz w:val="24"/>
                <w:lang w:val="en-US"/>
              </w:rPr>
            </w:pPr>
            <w:r>
              <w:rPr>
                <w:b/>
                <w:sz w:val="24"/>
              </w:rPr>
              <w:t>P</w:t>
            </w:r>
            <w:r>
              <w:rPr>
                <w:rFonts w:hint="default"/>
                <w:b/>
                <w:sz w:val="24"/>
                <w:lang w:val="en-US"/>
              </w:rPr>
              <w:t>.Mokshith Reddy</w:t>
            </w:r>
          </w:p>
        </w:tc>
      </w:tr>
      <w:tr w14:paraId="4AB9C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2660" w:type="dxa"/>
          </w:tcPr>
          <w:p w14:paraId="6942F0D9">
            <w:pPr>
              <w:pStyle w:val="9"/>
              <w:spacing w:before="1" w:line="257" w:lineRule="exact"/>
              <w:ind w:left="107"/>
              <w:rPr>
                <w:b/>
                <w:sz w:val="24"/>
              </w:rPr>
            </w:pPr>
            <w:r>
              <w:rPr>
                <w:b/>
                <w:color w:val="538DD3"/>
                <w:sz w:val="24"/>
              </w:rPr>
              <w:t>Reg.</w:t>
            </w:r>
            <w:r>
              <w:rPr>
                <w:b/>
                <w:color w:val="538DD3"/>
                <w:spacing w:val="-2"/>
                <w:sz w:val="24"/>
              </w:rPr>
              <w:t xml:space="preserve"> </w:t>
            </w:r>
            <w:r>
              <w:rPr>
                <w:b/>
                <w:color w:val="538DD3"/>
                <w:spacing w:val="-5"/>
                <w:sz w:val="24"/>
              </w:rPr>
              <w:t>No</w:t>
            </w:r>
          </w:p>
        </w:tc>
        <w:tc>
          <w:tcPr>
            <w:tcW w:w="6948" w:type="dxa"/>
          </w:tcPr>
          <w:p w14:paraId="0E6469BD">
            <w:pPr>
              <w:pStyle w:val="9"/>
              <w:spacing w:before="1" w:line="257" w:lineRule="exact"/>
              <w:ind w:left="107"/>
              <w:rPr>
                <w:rFonts w:hint="default"/>
                <w:b/>
                <w:sz w:val="24"/>
                <w:lang w:val="en-US"/>
              </w:rPr>
            </w:pPr>
            <w:r>
              <w:rPr>
                <w:b/>
                <w:spacing w:val="-2"/>
                <w:sz w:val="24"/>
              </w:rPr>
              <w:t>192425</w:t>
            </w:r>
            <w:r>
              <w:rPr>
                <w:rFonts w:hint="default"/>
                <w:b/>
                <w:spacing w:val="-2"/>
                <w:sz w:val="24"/>
                <w:lang w:val="en-US"/>
              </w:rPr>
              <w:t>149</w:t>
            </w:r>
          </w:p>
        </w:tc>
      </w:tr>
      <w:tr w14:paraId="4D2305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660" w:type="dxa"/>
          </w:tcPr>
          <w:p w14:paraId="19C06FEB">
            <w:pPr>
              <w:pStyle w:val="9"/>
              <w:spacing w:before="0" w:line="256" w:lineRule="exact"/>
              <w:ind w:left="107"/>
              <w:rPr>
                <w:b/>
                <w:sz w:val="24"/>
              </w:rPr>
            </w:pPr>
            <w:r>
              <w:rPr>
                <w:b/>
                <w:color w:val="538DD3"/>
                <w:sz w:val="24"/>
              </w:rPr>
              <w:t>GitHub</w:t>
            </w:r>
            <w:r>
              <w:rPr>
                <w:b/>
                <w:color w:val="538DD3"/>
                <w:spacing w:val="-2"/>
                <w:sz w:val="24"/>
              </w:rPr>
              <w:t xml:space="preserve"> </w:t>
            </w:r>
            <w:r>
              <w:rPr>
                <w:b/>
                <w:color w:val="538DD3"/>
                <w:spacing w:val="-4"/>
                <w:sz w:val="24"/>
              </w:rPr>
              <w:t>Link</w:t>
            </w:r>
          </w:p>
        </w:tc>
        <w:tc>
          <w:tcPr>
            <w:tcW w:w="6948" w:type="dxa"/>
          </w:tcPr>
          <w:p w14:paraId="3E959370">
            <w:pPr>
              <w:pStyle w:val="9"/>
              <w:spacing w:before="0" w:line="256" w:lineRule="exact"/>
              <w:ind w:left="0" w:leftChars="0" w:firstLine="0" w:firstLineChars="0"/>
              <w:rPr>
                <w:sz w:val="24"/>
              </w:rPr>
            </w:pPr>
          </w:p>
        </w:tc>
      </w:tr>
    </w:tbl>
    <w:p w14:paraId="6019C137">
      <w:pPr>
        <w:pStyle w:val="5"/>
        <w:spacing w:before="116"/>
        <w:ind w:left="0"/>
        <w:jc w:val="left"/>
        <w:rPr>
          <w:b/>
          <w:sz w:val="20"/>
        </w:rPr>
      </w:pPr>
      <w:r>
        <w:rPr>
          <w:b/>
          <w:sz w:val="20"/>
        </w:rPr>
        <mc:AlternateContent>
          <mc:Choice Requires="wps">
            <w:drawing>
              <wp:anchor distT="0" distB="0" distL="0" distR="0" simplePos="0" relativeHeight="251666432" behindDoc="1" locked="0" layoutInCell="1" allowOverlap="1">
                <wp:simplePos x="0" y="0"/>
                <wp:positionH relativeFrom="page">
                  <wp:posOffset>640080</wp:posOffset>
                </wp:positionH>
                <wp:positionV relativeFrom="paragraph">
                  <wp:posOffset>234950</wp:posOffset>
                </wp:positionV>
                <wp:extent cx="6493510" cy="1463675"/>
                <wp:effectExtent l="0" t="0" r="0" b="0"/>
                <wp:wrapTopAndBottom/>
                <wp:docPr id="1" name="Textbox 1"/>
                <wp:cNvGraphicFramePr/>
                <a:graphic xmlns:a="http://schemas.openxmlformats.org/drawingml/2006/main">
                  <a:graphicData uri="http://schemas.microsoft.com/office/word/2010/wordprocessingShape">
                    <wps:wsp>
                      <wps:cNvSpPr txBox="1"/>
                      <wps:spPr>
                        <a:xfrm>
                          <a:off x="0" y="0"/>
                          <a:ext cx="6493510" cy="1463675"/>
                        </a:xfrm>
                        <a:prstGeom prst="rect">
                          <a:avLst/>
                        </a:prstGeom>
                        <a:solidFill>
                          <a:srgbClr val="F4F6F8"/>
                        </a:solidFill>
                      </wps:spPr>
                      <wps:txbx>
                        <w:txbxContent>
                          <w:p w14:paraId="22B3368E">
                            <w:pPr>
                              <w:spacing w:before="59"/>
                              <w:ind w:left="107" w:right="0" w:firstLine="0"/>
                              <w:jc w:val="both"/>
                              <w:rPr>
                                <w:b/>
                                <w:color w:val="000000"/>
                                <w:sz w:val="24"/>
                              </w:rPr>
                            </w:pPr>
                            <w:r>
                              <w:rPr>
                                <w:b/>
                                <w:color w:val="1B365D"/>
                                <w:sz w:val="24"/>
                              </w:rPr>
                              <w:t>COURSE</w:t>
                            </w:r>
                            <w:r>
                              <w:rPr>
                                <w:b/>
                                <w:color w:val="1B365D"/>
                                <w:spacing w:val="-3"/>
                                <w:sz w:val="24"/>
                              </w:rPr>
                              <w:t xml:space="preserve"> </w:t>
                            </w:r>
                            <w:r>
                              <w:rPr>
                                <w:b/>
                                <w:color w:val="1B365D"/>
                                <w:sz w:val="24"/>
                              </w:rPr>
                              <w:t>OUTCOME</w:t>
                            </w:r>
                            <w:r>
                              <w:rPr>
                                <w:b/>
                                <w:color w:val="1B365D"/>
                                <w:spacing w:val="-2"/>
                                <w:sz w:val="24"/>
                              </w:rPr>
                              <w:t xml:space="preserve"> COVERED</w:t>
                            </w:r>
                          </w:p>
                          <w:p w14:paraId="05FEBEE9">
                            <w:pPr>
                              <w:spacing w:before="105" w:line="276" w:lineRule="auto"/>
                              <w:ind w:left="107" w:right="104" w:firstLine="0"/>
                              <w:jc w:val="both"/>
                              <w:rPr>
                                <w:color w:val="000000"/>
                                <w:sz w:val="22"/>
                              </w:rPr>
                            </w:pPr>
                            <w:r>
                              <w:rPr>
                                <w:color w:val="000000"/>
                                <w:sz w:val="22"/>
                              </w:rPr>
                              <w:t>CO</w:t>
                            </w:r>
                            <w:r>
                              <w:rPr>
                                <w:color w:val="000000"/>
                                <w:spacing w:val="-14"/>
                                <w:sz w:val="22"/>
                              </w:rPr>
                              <w:t xml:space="preserve"> </w:t>
                            </w:r>
                            <w:r>
                              <w:rPr>
                                <w:color w:val="000000"/>
                                <w:sz w:val="22"/>
                              </w:rPr>
                              <w:t>2:</w:t>
                            </w:r>
                            <w:r>
                              <w:rPr>
                                <w:color w:val="000000"/>
                                <w:spacing w:val="-14"/>
                                <w:sz w:val="22"/>
                              </w:rPr>
                              <w:t xml:space="preserve"> </w:t>
                            </w:r>
                            <w:r>
                              <w:rPr>
                                <w:color w:val="000000"/>
                                <w:sz w:val="22"/>
                              </w:rPr>
                              <w:t>Students</w:t>
                            </w:r>
                            <w:r>
                              <w:rPr>
                                <w:color w:val="000000"/>
                                <w:spacing w:val="-14"/>
                                <w:sz w:val="22"/>
                              </w:rPr>
                              <w:t xml:space="preserve"> </w:t>
                            </w:r>
                            <w:r>
                              <w:rPr>
                                <w:color w:val="000000"/>
                                <w:sz w:val="22"/>
                              </w:rPr>
                              <w:t>will</w:t>
                            </w:r>
                            <w:r>
                              <w:rPr>
                                <w:color w:val="000000"/>
                                <w:spacing w:val="-13"/>
                                <w:sz w:val="22"/>
                              </w:rPr>
                              <w:t xml:space="preserve"> </w:t>
                            </w:r>
                            <w:r>
                              <w:rPr>
                                <w:color w:val="000000"/>
                                <w:sz w:val="22"/>
                              </w:rPr>
                              <w:t>be</w:t>
                            </w:r>
                            <w:r>
                              <w:rPr>
                                <w:color w:val="000000"/>
                                <w:spacing w:val="-14"/>
                                <w:sz w:val="22"/>
                              </w:rPr>
                              <w:t xml:space="preserve"> </w:t>
                            </w:r>
                            <w:r>
                              <w:rPr>
                                <w:color w:val="000000"/>
                                <w:sz w:val="22"/>
                              </w:rPr>
                              <w:t>able</w:t>
                            </w:r>
                            <w:r>
                              <w:rPr>
                                <w:color w:val="000000"/>
                                <w:spacing w:val="-14"/>
                                <w:sz w:val="22"/>
                              </w:rPr>
                              <w:t xml:space="preserve"> </w:t>
                            </w:r>
                            <w:r>
                              <w:rPr>
                                <w:color w:val="000000"/>
                                <w:sz w:val="22"/>
                              </w:rPr>
                              <w:t>to</w:t>
                            </w:r>
                            <w:r>
                              <w:rPr>
                                <w:color w:val="000000"/>
                                <w:spacing w:val="-14"/>
                                <w:sz w:val="22"/>
                              </w:rPr>
                              <w:t xml:space="preserve"> </w:t>
                            </w:r>
                            <w:r>
                              <w:rPr>
                                <w:color w:val="000000"/>
                                <w:sz w:val="22"/>
                              </w:rPr>
                              <w:t>apply</w:t>
                            </w:r>
                            <w:r>
                              <w:rPr>
                                <w:color w:val="000000"/>
                                <w:spacing w:val="-13"/>
                                <w:sz w:val="22"/>
                              </w:rPr>
                              <w:t xml:space="preserve"> </w:t>
                            </w:r>
                            <w:r>
                              <w:rPr>
                                <w:color w:val="000000"/>
                                <w:sz w:val="22"/>
                              </w:rPr>
                              <w:t>supervised</w:t>
                            </w:r>
                            <w:r>
                              <w:rPr>
                                <w:color w:val="000000"/>
                                <w:spacing w:val="-14"/>
                                <w:sz w:val="22"/>
                              </w:rPr>
                              <w:t xml:space="preserve"> </w:t>
                            </w:r>
                            <w:r>
                              <w:rPr>
                                <w:color w:val="000000"/>
                                <w:sz w:val="22"/>
                              </w:rPr>
                              <w:t>learning</w:t>
                            </w:r>
                            <w:r>
                              <w:rPr>
                                <w:color w:val="000000"/>
                                <w:spacing w:val="-14"/>
                                <w:sz w:val="22"/>
                              </w:rPr>
                              <w:t xml:space="preserve"> </w:t>
                            </w:r>
                            <w:r>
                              <w:rPr>
                                <w:color w:val="000000"/>
                                <w:sz w:val="22"/>
                              </w:rPr>
                              <w:t>algorithms</w:t>
                            </w:r>
                            <w:r>
                              <w:rPr>
                                <w:color w:val="000000"/>
                                <w:spacing w:val="-13"/>
                                <w:sz w:val="22"/>
                              </w:rPr>
                              <w:t xml:space="preserve"> </w:t>
                            </w:r>
                            <w:r>
                              <w:rPr>
                                <w:color w:val="000000"/>
                                <w:sz w:val="22"/>
                              </w:rPr>
                              <w:t>such</w:t>
                            </w:r>
                            <w:r>
                              <w:rPr>
                                <w:color w:val="000000"/>
                                <w:spacing w:val="-13"/>
                                <w:sz w:val="22"/>
                              </w:rPr>
                              <w:t xml:space="preserve"> </w:t>
                            </w:r>
                            <w:r>
                              <w:rPr>
                                <w:color w:val="000000"/>
                                <w:sz w:val="22"/>
                              </w:rPr>
                              <w:t>as</w:t>
                            </w:r>
                            <w:r>
                              <w:rPr>
                                <w:color w:val="000000"/>
                                <w:spacing w:val="-13"/>
                                <w:sz w:val="22"/>
                              </w:rPr>
                              <w:t xml:space="preserve"> </w:t>
                            </w:r>
                            <w:r>
                              <w:rPr>
                                <w:color w:val="000000"/>
                                <w:sz w:val="22"/>
                              </w:rPr>
                              <w:t>linear</w:t>
                            </w:r>
                            <w:r>
                              <w:rPr>
                                <w:color w:val="000000"/>
                                <w:spacing w:val="-14"/>
                                <w:sz w:val="22"/>
                              </w:rPr>
                              <w:t xml:space="preserve"> </w:t>
                            </w:r>
                            <w:r>
                              <w:rPr>
                                <w:color w:val="000000"/>
                                <w:sz w:val="22"/>
                              </w:rPr>
                              <w:t>regression,</w:t>
                            </w:r>
                            <w:r>
                              <w:rPr>
                                <w:color w:val="000000"/>
                                <w:spacing w:val="-13"/>
                                <w:sz w:val="22"/>
                              </w:rPr>
                              <w:t xml:space="preserve"> </w:t>
                            </w:r>
                            <w:r>
                              <w:rPr>
                                <w:color w:val="000000"/>
                                <w:sz w:val="22"/>
                              </w:rPr>
                              <w:t>classification</w:t>
                            </w:r>
                            <w:r>
                              <w:rPr>
                                <w:color w:val="000000"/>
                                <w:spacing w:val="-13"/>
                                <w:sz w:val="22"/>
                              </w:rPr>
                              <w:t xml:space="preserve"> </w:t>
                            </w:r>
                            <w:r>
                              <w:rPr>
                                <w:color w:val="000000"/>
                                <w:sz w:val="22"/>
                              </w:rPr>
                              <w:t>models, decision</w:t>
                            </w:r>
                            <w:r>
                              <w:rPr>
                                <w:color w:val="000000"/>
                                <w:spacing w:val="-14"/>
                                <w:sz w:val="22"/>
                              </w:rPr>
                              <w:t xml:space="preserve"> </w:t>
                            </w:r>
                            <w:r>
                              <w:rPr>
                                <w:color w:val="000000"/>
                                <w:sz w:val="22"/>
                              </w:rPr>
                              <w:t>trees,</w:t>
                            </w:r>
                            <w:r>
                              <w:rPr>
                                <w:color w:val="000000"/>
                                <w:spacing w:val="-11"/>
                                <w:sz w:val="22"/>
                              </w:rPr>
                              <w:t xml:space="preserve"> </w:t>
                            </w:r>
                            <w:r>
                              <w:rPr>
                                <w:color w:val="000000"/>
                                <w:sz w:val="22"/>
                              </w:rPr>
                              <w:t>neural</w:t>
                            </w:r>
                            <w:r>
                              <w:rPr>
                                <w:color w:val="000000"/>
                                <w:spacing w:val="-11"/>
                                <w:sz w:val="22"/>
                              </w:rPr>
                              <w:t xml:space="preserve"> </w:t>
                            </w:r>
                            <w:r>
                              <w:rPr>
                                <w:color w:val="000000"/>
                                <w:sz w:val="22"/>
                              </w:rPr>
                              <w:t>networks,</w:t>
                            </w:r>
                            <w:r>
                              <w:rPr>
                                <w:color w:val="000000"/>
                                <w:spacing w:val="-11"/>
                                <w:sz w:val="22"/>
                              </w:rPr>
                              <w:t xml:space="preserve"> </w:t>
                            </w:r>
                            <w:r>
                              <w:rPr>
                                <w:color w:val="000000"/>
                                <w:sz w:val="22"/>
                              </w:rPr>
                              <w:t>support</w:t>
                            </w:r>
                            <w:r>
                              <w:rPr>
                                <w:color w:val="000000"/>
                                <w:spacing w:val="-11"/>
                                <w:sz w:val="22"/>
                              </w:rPr>
                              <w:t xml:space="preserve"> </w:t>
                            </w:r>
                            <w:r>
                              <w:rPr>
                                <w:color w:val="000000"/>
                                <w:sz w:val="22"/>
                              </w:rPr>
                              <w:t>vector</w:t>
                            </w:r>
                            <w:r>
                              <w:rPr>
                                <w:color w:val="000000"/>
                                <w:spacing w:val="-11"/>
                                <w:sz w:val="22"/>
                              </w:rPr>
                              <w:t xml:space="preserve"> </w:t>
                            </w:r>
                            <w:r>
                              <w:rPr>
                                <w:color w:val="000000"/>
                                <w:sz w:val="22"/>
                              </w:rPr>
                              <w:t>machines,</w:t>
                            </w:r>
                            <w:r>
                              <w:rPr>
                                <w:color w:val="000000"/>
                                <w:spacing w:val="-11"/>
                                <w:sz w:val="22"/>
                              </w:rPr>
                              <w:t xml:space="preserve"> </w:t>
                            </w:r>
                            <w:r>
                              <w:rPr>
                                <w:color w:val="000000"/>
                                <w:sz w:val="22"/>
                              </w:rPr>
                              <w:t>and</w:t>
                            </w:r>
                            <w:r>
                              <w:rPr>
                                <w:color w:val="000000"/>
                                <w:spacing w:val="-12"/>
                                <w:sz w:val="22"/>
                              </w:rPr>
                              <w:t xml:space="preserve"> </w:t>
                            </w:r>
                            <w:r>
                              <w:rPr>
                                <w:color w:val="000000"/>
                                <w:sz w:val="22"/>
                              </w:rPr>
                              <w:t>ensemble</w:t>
                            </w:r>
                            <w:r>
                              <w:rPr>
                                <w:color w:val="000000"/>
                                <w:spacing w:val="-12"/>
                                <w:sz w:val="22"/>
                              </w:rPr>
                              <w:t xml:space="preserve"> </w:t>
                            </w:r>
                            <w:r>
                              <w:rPr>
                                <w:color w:val="000000"/>
                                <w:sz w:val="22"/>
                              </w:rPr>
                              <w:t>methods</w:t>
                            </w:r>
                            <w:r>
                              <w:rPr>
                                <w:color w:val="000000"/>
                                <w:spacing w:val="-11"/>
                                <w:sz w:val="22"/>
                              </w:rPr>
                              <w:t xml:space="preserve"> </w:t>
                            </w:r>
                            <w:r>
                              <w:rPr>
                                <w:color w:val="000000"/>
                                <w:sz w:val="22"/>
                              </w:rPr>
                              <w:t>to</w:t>
                            </w:r>
                            <w:r>
                              <w:rPr>
                                <w:color w:val="000000"/>
                                <w:spacing w:val="-14"/>
                                <w:sz w:val="22"/>
                              </w:rPr>
                              <w:t xml:space="preserve"> </w:t>
                            </w:r>
                            <w:r>
                              <w:rPr>
                                <w:color w:val="000000"/>
                                <w:sz w:val="22"/>
                              </w:rPr>
                              <w:t>solve</w:t>
                            </w:r>
                            <w:r>
                              <w:rPr>
                                <w:color w:val="000000"/>
                                <w:spacing w:val="-14"/>
                                <w:sz w:val="22"/>
                              </w:rPr>
                              <w:t xml:space="preserve"> </w:t>
                            </w:r>
                            <w:r>
                              <w:rPr>
                                <w:color w:val="000000"/>
                                <w:sz w:val="22"/>
                              </w:rPr>
                              <w:t>real-world</w:t>
                            </w:r>
                            <w:r>
                              <w:rPr>
                                <w:color w:val="000000"/>
                                <w:spacing w:val="-11"/>
                                <w:sz w:val="22"/>
                              </w:rPr>
                              <w:t xml:space="preserve"> </w:t>
                            </w:r>
                            <w:r>
                              <w:rPr>
                                <w:color w:val="000000"/>
                                <w:sz w:val="22"/>
                              </w:rPr>
                              <w:t>prediction</w:t>
                            </w:r>
                            <w:r>
                              <w:rPr>
                                <w:color w:val="000000"/>
                                <w:spacing w:val="-14"/>
                                <w:sz w:val="22"/>
                              </w:rPr>
                              <w:t xml:space="preserve"> </w:t>
                            </w:r>
                            <w:r>
                              <w:rPr>
                                <w:color w:val="000000"/>
                                <w:sz w:val="22"/>
                              </w:rPr>
                              <w:t>and classification problems. They will gain the ability to select appropriate models, train them using datasets, and evaluate their performance. Students will also understand the strengths and limitations of different supervised learning approaches. (BTL-4)</w:t>
                            </w:r>
                          </w:p>
                          <w:p w14:paraId="2B83E301">
                            <w:pPr>
                              <w:spacing w:before="60"/>
                              <w:ind w:left="107" w:right="0" w:firstLine="0"/>
                              <w:jc w:val="both"/>
                              <w:rPr>
                                <w:color w:val="000000"/>
                                <w:sz w:val="22"/>
                              </w:rPr>
                            </w:pPr>
                            <w:r>
                              <w:rPr>
                                <w:color w:val="000000"/>
                                <w:sz w:val="22"/>
                              </w:rPr>
                              <w:t>CO</w:t>
                            </w:r>
                            <w:r>
                              <w:rPr>
                                <w:color w:val="000000"/>
                                <w:spacing w:val="-5"/>
                                <w:sz w:val="22"/>
                              </w:rPr>
                              <w:t xml:space="preserve"> </w:t>
                            </w:r>
                            <w:r>
                              <w:rPr>
                                <w:color w:val="000000"/>
                                <w:sz w:val="22"/>
                              </w:rPr>
                              <w:t>Weightage:</w:t>
                            </w:r>
                            <w:r>
                              <w:rPr>
                                <w:color w:val="000000"/>
                                <w:spacing w:val="-3"/>
                                <w:sz w:val="22"/>
                              </w:rPr>
                              <w:t xml:space="preserve"> </w:t>
                            </w:r>
                            <w:r>
                              <w:rPr>
                                <w:color w:val="000000"/>
                                <w:sz w:val="22"/>
                              </w:rPr>
                              <w:t>15%</w:t>
                            </w:r>
                            <w:r>
                              <w:rPr>
                                <w:color w:val="000000"/>
                                <w:spacing w:val="-4"/>
                                <w:sz w:val="22"/>
                              </w:rPr>
                              <w:t xml:space="preserve"> </w:t>
                            </w:r>
                            <w:r>
                              <w:rPr>
                                <w:color w:val="000000"/>
                                <w:sz w:val="22"/>
                              </w:rPr>
                              <w:t>|</w:t>
                            </w:r>
                            <w:r>
                              <w:rPr>
                                <w:color w:val="000000"/>
                                <w:spacing w:val="-8"/>
                                <w:sz w:val="22"/>
                              </w:rPr>
                              <w:t xml:space="preserve"> </w:t>
                            </w:r>
                            <w:r>
                              <w:rPr>
                                <w:color w:val="000000"/>
                                <w:sz w:val="22"/>
                              </w:rPr>
                              <w:t>Assessment</w:t>
                            </w:r>
                            <w:r>
                              <w:rPr>
                                <w:color w:val="000000"/>
                                <w:spacing w:val="-3"/>
                                <w:sz w:val="22"/>
                              </w:rPr>
                              <w:t xml:space="preserve"> </w:t>
                            </w:r>
                            <w:r>
                              <w:rPr>
                                <w:color w:val="000000"/>
                                <w:sz w:val="22"/>
                              </w:rPr>
                              <w:t>Tool</w:t>
                            </w:r>
                            <w:r>
                              <w:rPr>
                                <w:color w:val="000000"/>
                                <w:spacing w:val="-6"/>
                                <w:sz w:val="22"/>
                              </w:rPr>
                              <w:t xml:space="preserve"> </w:t>
                            </w:r>
                            <w:r>
                              <w:rPr>
                                <w:color w:val="000000"/>
                                <w:sz w:val="22"/>
                              </w:rPr>
                              <w:t>Weightage:</w:t>
                            </w:r>
                            <w:r>
                              <w:rPr>
                                <w:color w:val="000000"/>
                                <w:spacing w:val="-2"/>
                                <w:sz w:val="22"/>
                              </w:rPr>
                              <w:t xml:space="preserve"> </w:t>
                            </w:r>
                            <w:r>
                              <w:rPr>
                                <w:color w:val="000000"/>
                                <w:spacing w:val="-5"/>
                                <w:sz w:val="22"/>
                              </w:rPr>
                              <w:t>40%</w:t>
                            </w:r>
                          </w:p>
                        </w:txbxContent>
                      </wps:txbx>
                      <wps:bodyPr wrap="square" lIns="0" tIns="0" rIns="0" bIns="0" rtlCol="0">
                        <a:noAutofit/>
                      </wps:bodyPr>
                    </wps:wsp>
                  </a:graphicData>
                </a:graphic>
              </wp:anchor>
            </w:drawing>
          </mc:Choice>
          <mc:Fallback>
            <w:pict>
              <v:shape id="Textbox 1" o:spid="_x0000_s1026" o:spt="202" type="#_x0000_t202" style="position:absolute;left:0pt;margin-left:50.4pt;margin-top:18.5pt;height:115.25pt;width:511.3pt;mso-position-horizontal-relative:page;mso-wrap-distance-bottom:0pt;mso-wrap-distance-top:0pt;z-index:-251650048;mso-width-relative:page;mso-height-relative:page;" fillcolor="#F4F6F8" filled="t" stroked="f" coordsize="21600,21600" o:gfxdata="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EyYnnDZAAAACwEAAA8AAAAAAAAAAQAgAAAAIgAA&#10;AGRycy9kb3ducmV2LnhtbFBLAQIUABQAAAAIAIdO4kBfdaMAzgEAAKkDAAAOAAAAAAAAAAEAIAAA&#10;ACgBAABkcnMvZTJvRG9jLnhtbFBLBQYAAAAABgAGAFkBAABoBQAAAAA=&#10;">
                <v:fill on="t" focussize="0,0"/>
                <v:stroke on="f"/>
                <v:imagedata o:title=""/>
                <o:lock v:ext="edit" aspectratio="f"/>
                <v:textbox inset="0mm,0mm,0mm,0mm">
                  <w:txbxContent>
                    <w:p w14:paraId="22B3368E">
                      <w:pPr>
                        <w:spacing w:before="59"/>
                        <w:ind w:left="107" w:right="0" w:firstLine="0"/>
                        <w:jc w:val="both"/>
                        <w:rPr>
                          <w:b/>
                          <w:color w:val="000000"/>
                          <w:sz w:val="24"/>
                        </w:rPr>
                      </w:pPr>
                      <w:r>
                        <w:rPr>
                          <w:b/>
                          <w:color w:val="1B365D"/>
                          <w:sz w:val="24"/>
                        </w:rPr>
                        <w:t>COURSE</w:t>
                      </w:r>
                      <w:r>
                        <w:rPr>
                          <w:b/>
                          <w:color w:val="1B365D"/>
                          <w:spacing w:val="-3"/>
                          <w:sz w:val="24"/>
                        </w:rPr>
                        <w:t xml:space="preserve"> </w:t>
                      </w:r>
                      <w:r>
                        <w:rPr>
                          <w:b/>
                          <w:color w:val="1B365D"/>
                          <w:sz w:val="24"/>
                        </w:rPr>
                        <w:t>OUTCOME</w:t>
                      </w:r>
                      <w:r>
                        <w:rPr>
                          <w:b/>
                          <w:color w:val="1B365D"/>
                          <w:spacing w:val="-2"/>
                          <w:sz w:val="24"/>
                        </w:rPr>
                        <w:t xml:space="preserve"> COVERED</w:t>
                      </w:r>
                    </w:p>
                    <w:p w14:paraId="05FEBEE9">
                      <w:pPr>
                        <w:spacing w:before="105" w:line="276" w:lineRule="auto"/>
                        <w:ind w:left="107" w:right="104" w:firstLine="0"/>
                        <w:jc w:val="both"/>
                        <w:rPr>
                          <w:color w:val="000000"/>
                          <w:sz w:val="22"/>
                        </w:rPr>
                      </w:pPr>
                      <w:r>
                        <w:rPr>
                          <w:color w:val="000000"/>
                          <w:sz w:val="22"/>
                        </w:rPr>
                        <w:t>CO</w:t>
                      </w:r>
                      <w:r>
                        <w:rPr>
                          <w:color w:val="000000"/>
                          <w:spacing w:val="-14"/>
                          <w:sz w:val="22"/>
                        </w:rPr>
                        <w:t xml:space="preserve"> </w:t>
                      </w:r>
                      <w:r>
                        <w:rPr>
                          <w:color w:val="000000"/>
                          <w:sz w:val="22"/>
                        </w:rPr>
                        <w:t>2:</w:t>
                      </w:r>
                      <w:r>
                        <w:rPr>
                          <w:color w:val="000000"/>
                          <w:spacing w:val="-14"/>
                          <w:sz w:val="22"/>
                        </w:rPr>
                        <w:t xml:space="preserve"> </w:t>
                      </w:r>
                      <w:r>
                        <w:rPr>
                          <w:color w:val="000000"/>
                          <w:sz w:val="22"/>
                        </w:rPr>
                        <w:t>Students</w:t>
                      </w:r>
                      <w:r>
                        <w:rPr>
                          <w:color w:val="000000"/>
                          <w:spacing w:val="-14"/>
                          <w:sz w:val="22"/>
                        </w:rPr>
                        <w:t xml:space="preserve"> </w:t>
                      </w:r>
                      <w:r>
                        <w:rPr>
                          <w:color w:val="000000"/>
                          <w:sz w:val="22"/>
                        </w:rPr>
                        <w:t>will</w:t>
                      </w:r>
                      <w:r>
                        <w:rPr>
                          <w:color w:val="000000"/>
                          <w:spacing w:val="-13"/>
                          <w:sz w:val="22"/>
                        </w:rPr>
                        <w:t xml:space="preserve"> </w:t>
                      </w:r>
                      <w:r>
                        <w:rPr>
                          <w:color w:val="000000"/>
                          <w:sz w:val="22"/>
                        </w:rPr>
                        <w:t>be</w:t>
                      </w:r>
                      <w:r>
                        <w:rPr>
                          <w:color w:val="000000"/>
                          <w:spacing w:val="-14"/>
                          <w:sz w:val="22"/>
                        </w:rPr>
                        <w:t xml:space="preserve"> </w:t>
                      </w:r>
                      <w:r>
                        <w:rPr>
                          <w:color w:val="000000"/>
                          <w:sz w:val="22"/>
                        </w:rPr>
                        <w:t>able</w:t>
                      </w:r>
                      <w:r>
                        <w:rPr>
                          <w:color w:val="000000"/>
                          <w:spacing w:val="-14"/>
                          <w:sz w:val="22"/>
                        </w:rPr>
                        <w:t xml:space="preserve"> </w:t>
                      </w:r>
                      <w:r>
                        <w:rPr>
                          <w:color w:val="000000"/>
                          <w:sz w:val="22"/>
                        </w:rPr>
                        <w:t>to</w:t>
                      </w:r>
                      <w:r>
                        <w:rPr>
                          <w:color w:val="000000"/>
                          <w:spacing w:val="-14"/>
                          <w:sz w:val="22"/>
                        </w:rPr>
                        <w:t xml:space="preserve"> </w:t>
                      </w:r>
                      <w:r>
                        <w:rPr>
                          <w:color w:val="000000"/>
                          <w:sz w:val="22"/>
                        </w:rPr>
                        <w:t>apply</w:t>
                      </w:r>
                      <w:r>
                        <w:rPr>
                          <w:color w:val="000000"/>
                          <w:spacing w:val="-13"/>
                          <w:sz w:val="22"/>
                        </w:rPr>
                        <w:t xml:space="preserve"> </w:t>
                      </w:r>
                      <w:r>
                        <w:rPr>
                          <w:color w:val="000000"/>
                          <w:sz w:val="22"/>
                        </w:rPr>
                        <w:t>supervised</w:t>
                      </w:r>
                      <w:r>
                        <w:rPr>
                          <w:color w:val="000000"/>
                          <w:spacing w:val="-14"/>
                          <w:sz w:val="22"/>
                        </w:rPr>
                        <w:t xml:space="preserve"> </w:t>
                      </w:r>
                      <w:r>
                        <w:rPr>
                          <w:color w:val="000000"/>
                          <w:sz w:val="22"/>
                        </w:rPr>
                        <w:t>learning</w:t>
                      </w:r>
                      <w:r>
                        <w:rPr>
                          <w:color w:val="000000"/>
                          <w:spacing w:val="-14"/>
                          <w:sz w:val="22"/>
                        </w:rPr>
                        <w:t xml:space="preserve"> </w:t>
                      </w:r>
                      <w:r>
                        <w:rPr>
                          <w:color w:val="000000"/>
                          <w:sz w:val="22"/>
                        </w:rPr>
                        <w:t>algorithms</w:t>
                      </w:r>
                      <w:r>
                        <w:rPr>
                          <w:color w:val="000000"/>
                          <w:spacing w:val="-13"/>
                          <w:sz w:val="22"/>
                        </w:rPr>
                        <w:t xml:space="preserve"> </w:t>
                      </w:r>
                      <w:r>
                        <w:rPr>
                          <w:color w:val="000000"/>
                          <w:sz w:val="22"/>
                        </w:rPr>
                        <w:t>such</w:t>
                      </w:r>
                      <w:r>
                        <w:rPr>
                          <w:color w:val="000000"/>
                          <w:spacing w:val="-13"/>
                          <w:sz w:val="22"/>
                        </w:rPr>
                        <w:t xml:space="preserve"> </w:t>
                      </w:r>
                      <w:r>
                        <w:rPr>
                          <w:color w:val="000000"/>
                          <w:sz w:val="22"/>
                        </w:rPr>
                        <w:t>as</w:t>
                      </w:r>
                      <w:r>
                        <w:rPr>
                          <w:color w:val="000000"/>
                          <w:spacing w:val="-13"/>
                          <w:sz w:val="22"/>
                        </w:rPr>
                        <w:t xml:space="preserve"> </w:t>
                      </w:r>
                      <w:r>
                        <w:rPr>
                          <w:color w:val="000000"/>
                          <w:sz w:val="22"/>
                        </w:rPr>
                        <w:t>linear</w:t>
                      </w:r>
                      <w:r>
                        <w:rPr>
                          <w:color w:val="000000"/>
                          <w:spacing w:val="-14"/>
                          <w:sz w:val="22"/>
                        </w:rPr>
                        <w:t xml:space="preserve"> </w:t>
                      </w:r>
                      <w:r>
                        <w:rPr>
                          <w:color w:val="000000"/>
                          <w:sz w:val="22"/>
                        </w:rPr>
                        <w:t>regression,</w:t>
                      </w:r>
                      <w:r>
                        <w:rPr>
                          <w:color w:val="000000"/>
                          <w:spacing w:val="-13"/>
                          <w:sz w:val="22"/>
                        </w:rPr>
                        <w:t xml:space="preserve"> </w:t>
                      </w:r>
                      <w:r>
                        <w:rPr>
                          <w:color w:val="000000"/>
                          <w:sz w:val="22"/>
                        </w:rPr>
                        <w:t>classification</w:t>
                      </w:r>
                      <w:r>
                        <w:rPr>
                          <w:color w:val="000000"/>
                          <w:spacing w:val="-13"/>
                          <w:sz w:val="22"/>
                        </w:rPr>
                        <w:t xml:space="preserve"> </w:t>
                      </w:r>
                      <w:r>
                        <w:rPr>
                          <w:color w:val="000000"/>
                          <w:sz w:val="22"/>
                        </w:rPr>
                        <w:t>models, decision</w:t>
                      </w:r>
                      <w:r>
                        <w:rPr>
                          <w:color w:val="000000"/>
                          <w:spacing w:val="-14"/>
                          <w:sz w:val="22"/>
                        </w:rPr>
                        <w:t xml:space="preserve"> </w:t>
                      </w:r>
                      <w:r>
                        <w:rPr>
                          <w:color w:val="000000"/>
                          <w:sz w:val="22"/>
                        </w:rPr>
                        <w:t>trees,</w:t>
                      </w:r>
                      <w:r>
                        <w:rPr>
                          <w:color w:val="000000"/>
                          <w:spacing w:val="-11"/>
                          <w:sz w:val="22"/>
                        </w:rPr>
                        <w:t xml:space="preserve"> </w:t>
                      </w:r>
                      <w:r>
                        <w:rPr>
                          <w:color w:val="000000"/>
                          <w:sz w:val="22"/>
                        </w:rPr>
                        <w:t>neural</w:t>
                      </w:r>
                      <w:r>
                        <w:rPr>
                          <w:color w:val="000000"/>
                          <w:spacing w:val="-11"/>
                          <w:sz w:val="22"/>
                        </w:rPr>
                        <w:t xml:space="preserve"> </w:t>
                      </w:r>
                      <w:r>
                        <w:rPr>
                          <w:color w:val="000000"/>
                          <w:sz w:val="22"/>
                        </w:rPr>
                        <w:t>networks,</w:t>
                      </w:r>
                      <w:r>
                        <w:rPr>
                          <w:color w:val="000000"/>
                          <w:spacing w:val="-11"/>
                          <w:sz w:val="22"/>
                        </w:rPr>
                        <w:t xml:space="preserve"> </w:t>
                      </w:r>
                      <w:r>
                        <w:rPr>
                          <w:color w:val="000000"/>
                          <w:sz w:val="22"/>
                        </w:rPr>
                        <w:t>support</w:t>
                      </w:r>
                      <w:r>
                        <w:rPr>
                          <w:color w:val="000000"/>
                          <w:spacing w:val="-11"/>
                          <w:sz w:val="22"/>
                        </w:rPr>
                        <w:t xml:space="preserve"> </w:t>
                      </w:r>
                      <w:r>
                        <w:rPr>
                          <w:color w:val="000000"/>
                          <w:sz w:val="22"/>
                        </w:rPr>
                        <w:t>vector</w:t>
                      </w:r>
                      <w:r>
                        <w:rPr>
                          <w:color w:val="000000"/>
                          <w:spacing w:val="-11"/>
                          <w:sz w:val="22"/>
                        </w:rPr>
                        <w:t xml:space="preserve"> </w:t>
                      </w:r>
                      <w:r>
                        <w:rPr>
                          <w:color w:val="000000"/>
                          <w:sz w:val="22"/>
                        </w:rPr>
                        <w:t>machines,</w:t>
                      </w:r>
                      <w:r>
                        <w:rPr>
                          <w:color w:val="000000"/>
                          <w:spacing w:val="-11"/>
                          <w:sz w:val="22"/>
                        </w:rPr>
                        <w:t xml:space="preserve"> </w:t>
                      </w:r>
                      <w:r>
                        <w:rPr>
                          <w:color w:val="000000"/>
                          <w:sz w:val="22"/>
                        </w:rPr>
                        <w:t>and</w:t>
                      </w:r>
                      <w:r>
                        <w:rPr>
                          <w:color w:val="000000"/>
                          <w:spacing w:val="-12"/>
                          <w:sz w:val="22"/>
                        </w:rPr>
                        <w:t xml:space="preserve"> </w:t>
                      </w:r>
                      <w:r>
                        <w:rPr>
                          <w:color w:val="000000"/>
                          <w:sz w:val="22"/>
                        </w:rPr>
                        <w:t>ensemble</w:t>
                      </w:r>
                      <w:r>
                        <w:rPr>
                          <w:color w:val="000000"/>
                          <w:spacing w:val="-12"/>
                          <w:sz w:val="22"/>
                        </w:rPr>
                        <w:t xml:space="preserve"> </w:t>
                      </w:r>
                      <w:r>
                        <w:rPr>
                          <w:color w:val="000000"/>
                          <w:sz w:val="22"/>
                        </w:rPr>
                        <w:t>methods</w:t>
                      </w:r>
                      <w:r>
                        <w:rPr>
                          <w:color w:val="000000"/>
                          <w:spacing w:val="-11"/>
                          <w:sz w:val="22"/>
                        </w:rPr>
                        <w:t xml:space="preserve"> </w:t>
                      </w:r>
                      <w:r>
                        <w:rPr>
                          <w:color w:val="000000"/>
                          <w:sz w:val="22"/>
                        </w:rPr>
                        <w:t>to</w:t>
                      </w:r>
                      <w:r>
                        <w:rPr>
                          <w:color w:val="000000"/>
                          <w:spacing w:val="-14"/>
                          <w:sz w:val="22"/>
                        </w:rPr>
                        <w:t xml:space="preserve"> </w:t>
                      </w:r>
                      <w:r>
                        <w:rPr>
                          <w:color w:val="000000"/>
                          <w:sz w:val="22"/>
                        </w:rPr>
                        <w:t>solve</w:t>
                      </w:r>
                      <w:r>
                        <w:rPr>
                          <w:color w:val="000000"/>
                          <w:spacing w:val="-14"/>
                          <w:sz w:val="22"/>
                        </w:rPr>
                        <w:t xml:space="preserve"> </w:t>
                      </w:r>
                      <w:r>
                        <w:rPr>
                          <w:color w:val="000000"/>
                          <w:sz w:val="22"/>
                        </w:rPr>
                        <w:t>real-world</w:t>
                      </w:r>
                      <w:r>
                        <w:rPr>
                          <w:color w:val="000000"/>
                          <w:spacing w:val="-11"/>
                          <w:sz w:val="22"/>
                        </w:rPr>
                        <w:t xml:space="preserve"> </w:t>
                      </w:r>
                      <w:r>
                        <w:rPr>
                          <w:color w:val="000000"/>
                          <w:sz w:val="22"/>
                        </w:rPr>
                        <w:t>prediction</w:t>
                      </w:r>
                      <w:r>
                        <w:rPr>
                          <w:color w:val="000000"/>
                          <w:spacing w:val="-14"/>
                          <w:sz w:val="22"/>
                        </w:rPr>
                        <w:t xml:space="preserve"> </w:t>
                      </w:r>
                      <w:r>
                        <w:rPr>
                          <w:color w:val="000000"/>
                          <w:sz w:val="22"/>
                        </w:rPr>
                        <w:t>and classification problems. They will gain the ability to select appropriate models, train them using datasets, and evaluate their performance. Students will also understand the strengths and limitations of different supervised learning approaches. (BTL-4)</w:t>
                      </w:r>
                    </w:p>
                    <w:p w14:paraId="2B83E301">
                      <w:pPr>
                        <w:spacing w:before="60"/>
                        <w:ind w:left="107" w:right="0" w:firstLine="0"/>
                        <w:jc w:val="both"/>
                        <w:rPr>
                          <w:color w:val="000000"/>
                          <w:sz w:val="22"/>
                        </w:rPr>
                      </w:pPr>
                      <w:r>
                        <w:rPr>
                          <w:color w:val="000000"/>
                          <w:sz w:val="22"/>
                        </w:rPr>
                        <w:t>CO</w:t>
                      </w:r>
                      <w:r>
                        <w:rPr>
                          <w:color w:val="000000"/>
                          <w:spacing w:val="-5"/>
                          <w:sz w:val="22"/>
                        </w:rPr>
                        <w:t xml:space="preserve"> </w:t>
                      </w:r>
                      <w:r>
                        <w:rPr>
                          <w:color w:val="000000"/>
                          <w:sz w:val="22"/>
                        </w:rPr>
                        <w:t>Weightage:</w:t>
                      </w:r>
                      <w:r>
                        <w:rPr>
                          <w:color w:val="000000"/>
                          <w:spacing w:val="-3"/>
                          <w:sz w:val="22"/>
                        </w:rPr>
                        <w:t xml:space="preserve"> </w:t>
                      </w:r>
                      <w:r>
                        <w:rPr>
                          <w:color w:val="000000"/>
                          <w:sz w:val="22"/>
                        </w:rPr>
                        <w:t>15%</w:t>
                      </w:r>
                      <w:r>
                        <w:rPr>
                          <w:color w:val="000000"/>
                          <w:spacing w:val="-4"/>
                          <w:sz w:val="22"/>
                        </w:rPr>
                        <w:t xml:space="preserve"> </w:t>
                      </w:r>
                      <w:r>
                        <w:rPr>
                          <w:color w:val="000000"/>
                          <w:sz w:val="22"/>
                        </w:rPr>
                        <w:t>|</w:t>
                      </w:r>
                      <w:r>
                        <w:rPr>
                          <w:color w:val="000000"/>
                          <w:spacing w:val="-8"/>
                          <w:sz w:val="22"/>
                        </w:rPr>
                        <w:t xml:space="preserve"> </w:t>
                      </w:r>
                      <w:r>
                        <w:rPr>
                          <w:color w:val="000000"/>
                          <w:sz w:val="22"/>
                        </w:rPr>
                        <w:t>Assessment</w:t>
                      </w:r>
                      <w:r>
                        <w:rPr>
                          <w:color w:val="000000"/>
                          <w:spacing w:val="-3"/>
                          <w:sz w:val="22"/>
                        </w:rPr>
                        <w:t xml:space="preserve"> </w:t>
                      </w:r>
                      <w:r>
                        <w:rPr>
                          <w:color w:val="000000"/>
                          <w:sz w:val="22"/>
                        </w:rPr>
                        <w:t>Tool</w:t>
                      </w:r>
                      <w:r>
                        <w:rPr>
                          <w:color w:val="000000"/>
                          <w:spacing w:val="-6"/>
                          <w:sz w:val="22"/>
                        </w:rPr>
                        <w:t xml:space="preserve"> </w:t>
                      </w:r>
                      <w:r>
                        <w:rPr>
                          <w:color w:val="000000"/>
                          <w:sz w:val="22"/>
                        </w:rPr>
                        <w:t>Weightage:</w:t>
                      </w:r>
                      <w:r>
                        <w:rPr>
                          <w:color w:val="000000"/>
                          <w:spacing w:val="-2"/>
                          <w:sz w:val="22"/>
                        </w:rPr>
                        <w:t xml:space="preserve"> </w:t>
                      </w:r>
                      <w:r>
                        <w:rPr>
                          <w:color w:val="000000"/>
                          <w:spacing w:val="-5"/>
                          <w:sz w:val="22"/>
                        </w:rPr>
                        <w:t>40%</w:t>
                      </w:r>
                    </w:p>
                  </w:txbxContent>
                </v:textbox>
                <w10:wrap type="topAndBottom"/>
              </v:shape>
            </w:pict>
          </mc:Fallback>
        </mc:AlternateContent>
      </w:r>
    </w:p>
    <w:p w14:paraId="5287B479">
      <w:pPr>
        <w:pStyle w:val="5"/>
        <w:spacing w:before="117"/>
        <w:ind w:left="0"/>
        <w:jc w:val="left"/>
        <w:rPr>
          <w:b/>
          <w:sz w:val="20"/>
        </w:rPr>
      </w:pPr>
      <w:bookmarkStart w:id="0" w:name="_GoBack"/>
      <w:bookmarkEnd w:id="0"/>
      <w:r>
        <w:rPr>
          <w:sz w:val="21"/>
        </w:rPr>
        <mc:AlternateContent>
          <mc:Choice Requires="wps">
            <w:drawing>
              <wp:anchor distT="0" distB="0" distL="114300" distR="114300" simplePos="0" relativeHeight="251666432" behindDoc="0" locked="0" layoutInCell="1" allowOverlap="1">
                <wp:simplePos x="0" y="0"/>
                <wp:positionH relativeFrom="column">
                  <wp:posOffset>264160</wp:posOffset>
                </wp:positionH>
                <wp:positionV relativeFrom="paragraph">
                  <wp:posOffset>1596390</wp:posOffset>
                </wp:positionV>
                <wp:extent cx="6493510" cy="1253490"/>
                <wp:effectExtent l="4445" t="4445" r="9525" b="6985"/>
                <wp:wrapTopAndBottom/>
                <wp:docPr id="4" name="Textbox 4"/>
                <wp:cNvGraphicFramePr/>
                <a:graphic xmlns:a="http://schemas.openxmlformats.org/drawingml/2006/main">
                  <a:graphicData uri="http://schemas.microsoft.com/office/word/2010/wordprocessingShape">
                    <wps:wsp>
                      <wps:cNvSpPr txBox="1"/>
                      <wps:spPr>
                        <a:xfrm>
                          <a:off x="631190" y="6535420"/>
                          <a:ext cx="6493510" cy="1253490"/>
                        </a:xfrm>
                        <a:prstGeom prst="rect">
                          <a:avLst/>
                        </a:prstGeom>
                        <a:ln w="9144">
                          <a:solidFill>
                            <a:srgbClr val="1B365D"/>
                          </a:solidFill>
                          <a:prstDash val="solid"/>
                        </a:ln>
                      </wps:spPr>
                      <wps:txbx>
                        <w:txbxContent>
                          <w:p w14:paraId="2C1198B8">
                            <w:pPr>
                              <w:spacing w:before="59"/>
                              <w:ind w:left="100" w:right="0" w:firstLine="0"/>
                              <w:jc w:val="both"/>
                              <w:rPr>
                                <w:b/>
                                <w:sz w:val="24"/>
                              </w:rPr>
                            </w:pPr>
                            <w:r>
                              <w:rPr>
                                <w:b/>
                                <w:color w:val="1B365D"/>
                                <w:sz w:val="24"/>
                              </w:rPr>
                              <w:t>Code of</w:t>
                            </w:r>
                            <w:r>
                              <w:rPr>
                                <w:b/>
                                <w:color w:val="1B365D"/>
                                <w:spacing w:val="-2"/>
                                <w:sz w:val="24"/>
                              </w:rPr>
                              <w:t xml:space="preserve"> Conduct:</w:t>
                            </w:r>
                          </w:p>
                          <w:p w14:paraId="580CC381">
                            <w:pPr>
                              <w:spacing w:before="103" w:line="276" w:lineRule="auto"/>
                              <w:ind w:left="100" w:right="103" w:firstLine="0"/>
                              <w:jc w:val="both"/>
                              <w:rPr>
                                <w:sz w:val="22"/>
                              </w:rPr>
                            </w:pPr>
                            <w:r>
                              <w:rPr>
                                <w:sz w:val="22"/>
                              </w:rPr>
                              <w:t xml:space="preserve">I </w:t>
                            </w:r>
                            <w:r>
                              <w:rPr>
                                <w:sz w:val="22"/>
                                <w:u w:val="single"/>
                              </w:rPr>
                              <w:t>P.</w:t>
                            </w:r>
                            <w:r>
                              <w:rPr>
                                <w:rFonts w:hint="default"/>
                                <w:sz w:val="22"/>
                                <w:u w:val="single"/>
                                <w:lang w:val="en-US"/>
                              </w:rPr>
                              <w:t>Mokshith Reddy</w:t>
                            </w:r>
                            <w:r>
                              <w:rPr>
                                <w:spacing w:val="-1"/>
                                <w:sz w:val="22"/>
                                <w:u w:val="single"/>
                              </w:rPr>
                              <w:t xml:space="preserve"> </w:t>
                            </w:r>
                            <w:r>
                              <w:rPr>
                                <w:sz w:val="22"/>
                                <w:u w:val="single"/>
                              </w:rPr>
                              <w:t>/ 192425</w:t>
                            </w:r>
                            <w:r>
                              <w:rPr>
                                <w:rFonts w:hint="default"/>
                                <w:sz w:val="22"/>
                                <w:u w:val="single"/>
                                <w:lang w:val="en-US"/>
                              </w:rPr>
                              <w:t>149</w:t>
                            </w:r>
                            <w:r>
                              <w:rPr>
                                <w:sz w:val="22"/>
                              </w:rPr>
                              <w:t xml:space="preserve"> (Name / Reg No) certify that this submission is</w:t>
                            </w:r>
                            <w:r>
                              <w:rPr>
                                <w:spacing w:val="-1"/>
                                <w:sz w:val="22"/>
                              </w:rPr>
                              <w:t xml:space="preserve"> </w:t>
                            </w:r>
                            <w:r>
                              <w:rPr>
                                <w:sz w:val="22"/>
                              </w:rPr>
                              <w:t>my original work and that I</w:t>
                            </w:r>
                            <w:r>
                              <w:rPr>
                                <w:spacing w:val="-1"/>
                                <w:sz w:val="22"/>
                              </w:rPr>
                              <w:t xml:space="preserve"> </w:t>
                            </w:r>
                            <w:r>
                              <w:rPr>
                                <w:sz w:val="22"/>
                              </w:rPr>
                              <w:t>have adhered</w:t>
                            </w:r>
                            <w:r>
                              <w:rPr>
                                <w:spacing w:val="-2"/>
                                <w:sz w:val="22"/>
                              </w:rPr>
                              <w:t xml:space="preserve"> </w:t>
                            </w:r>
                            <w:r>
                              <w:rPr>
                                <w:sz w:val="22"/>
                              </w:rPr>
                              <w:t>to</w:t>
                            </w:r>
                            <w:r>
                              <w:rPr>
                                <w:spacing w:val="-2"/>
                                <w:sz w:val="22"/>
                              </w:rPr>
                              <w:t xml:space="preserve"> </w:t>
                            </w:r>
                            <w:r>
                              <w:rPr>
                                <w:sz w:val="22"/>
                              </w:rPr>
                              <w:t>the</w:t>
                            </w:r>
                            <w:r>
                              <w:rPr>
                                <w:spacing w:val="-2"/>
                                <w:sz w:val="22"/>
                              </w:rPr>
                              <w:t xml:space="preserve"> </w:t>
                            </w:r>
                            <w:r>
                              <w:rPr>
                                <w:sz w:val="22"/>
                              </w:rPr>
                              <w:t>guidelines specified</w:t>
                            </w:r>
                            <w:r>
                              <w:rPr>
                                <w:spacing w:val="-2"/>
                                <w:sz w:val="22"/>
                              </w:rPr>
                              <w:t xml:space="preserve"> </w:t>
                            </w:r>
                            <w:r>
                              <w:rPr>
                                <w:sz w:val="22"/>
                              </w:rPr>
                              <w:t>for</w:t>
                            </w:r>
                            <w:r>
                              <w:rPr>
                                <w:spacing w:val="-2"/>
                                <w:sz w:val="22"/>
                              </w:rPr>
                              <w:t xml:space="preserve"> </w:t>
                            </w:r>
                            <w:r>
                              <w:rPr>
                                <w:sz w:val="22"/>
                              </w:rPr>
                              <w:t>this</w:t>
                            </w:r>
                            <w:r>
                              <w:rPr>
                                <w:spacing w:val="-2"/>
                                <w:sz w:val="22"/>
                              </w:rPr>
                              <w:t xml:space="preserve"> </w:t>
                            </w:r>
                            <w:r>
                              <w:rPr>
                                <w:sz w:val="22"/>
                              </w:rPr>
                              <w:t>assessment. I</w:t>
                            </w:r>
                            <w:r>
                              <w:rPr>
                                <w:spacing w:val="-2"/>
                                <w:sz w:val="22"/>
                              </w:rPr>
                              <w:t xml:space="preserve"> </w:t>
                            </w:r>
                            <w:r>
                              <w:rPr>
                                <w:sz w:val="22"/>
                              </w:rPr>
                              <w:t>understand</w:t>
                            </w:r>
                            <w:r>
                              <w:rPr>
                                <w:spacing w:val="-2"/>
                                <w:sz w:val="22"/>
                              </w:rPr>
                              <w:t xml:space="preserve"> </w:t>
                            </w:r>
                            <w:r>
                              <w:rPr>
                                <w:sz w:val="22"/>
                              </w:rPr>
                              <w:t>that any violation of academic</w:t>
                            </w:r>
                            <w:r>
                              <w:rPr>
                                <w:spacing w:val="-2"/>
                                <w:sz w:val="22"/>
                              </w:rPr>
                              <w:t xml:space="preserve"> </w:t>
                            </w:r>
                            <w:r>
                              <w:rPr>
                                <w:sz w:val="22"/>
                              </w:rPr>
                              <w:t>integrity</w:t>
                            </w:r>
                            <w:r>
                              <w:rPr>
                                <w:spacing w:val="-5"/>
                                <w:sz w:val="22"/>
                              </w:rPr>
                              <w:t xml:space="preserve"> </w:t>
                            </w:r>
                            <w:r>
                              <w:rPr>
                                <w:sz w:val="22"/>
                              </w:rPr>
                              <w:t>rules will result in disciplinary action.</w:t>
                            </w:r>
                          </w:p>
                          <w:p w14:paraId="7E79DBAA">
                            <w:pPr>
                              <w:spacing w:before="45" w:line="240" w:lineRule="auto"/>
                              <w:rPr>
                                <w:sz w:val="22"/>
                              </w:rPr>
                            </w:pPr>
                          </w:p>
                          <w:p w14:paraId="3E3E94CA">
                            <w:pPr>
                              <w:tabs>
                                <w:tab w:val="left" w:pos="4763"/>
                              </w:tabs>
                              <w:spacing w:before="0"/>
                              <w:ind w:left="100" w:right="0" w:firstLine="0"/>
                              <w:jc w:val="both"/>
                              <w:rPr>
                                <w:sz w:val="22"/>
                              </w:rPr>
                            </w:pPr>
                            <w:r>
                              <w:rPr>
                                <w:sz w:val="18"/>
                              </w:rPr>
                              <w:t>S</w:t>
                            </w:r>
                            <w:r>
                              <w:rPr>
                                <w:sz w:val="22"/>
                              </w:rPr>
                              <w:t xml:space="preserve">ignature of the student: </w:t>
                            </w:r>
                            <w:r>
                              <w:rPr>
                                <w:rFonts w:hint="default"/>
                                <w:sz w:val="22"/>
                                <w:lang w:val="en-US"/>
                              </w:rPr>
                              <w:t>mokshith</w:t>
                            </w:r>
                            <w:r>
                              <w:rPr>
                                <w:sz w:val="22"/>
                                <w:u w:val="single"/>
                              </w:rPr>
                              <w:tab/>
                            </w:r>
                            <w:r>
                              <w:rPr>
                                <w:spacing w:val="80"/>
                                <w:w w:val="150"/>
                                <w:sz w:val="22"/>
                              </w:rPr>
                              <w:t xml:space="preserve"> </w:t>
                            </w:r>
                            <w:r>
                              <w:rPr>
                                <w:sz w:val="22"/>
                              </w:rPr>
                              <w:t>Name of the student:</w:t>
                            </w:r>
                            <w:r>
                              <w:rPr>
                                <w:sz w:val="22"/>
                                <w:u w:val="single"/>
                              </w:rPr>
                              <w:t xml:space="preserve"> P.</w:t>
                            </w:r>
                            <w:r>
                              <w:rPr>
                                <w:rFonts w:hint="default"/>
                                <w:sz w:val="22"/>
                                <w:u w:val="single"/>
                                <w:lang w:val="en-US"/>
                              </w:rPr>
                              <w:t>Mokshith Reddy</w:t>
                            </w:r>
                            <w:r>
                              <w:rPr>
                                <w:spacing w:val="-1"/>
                                <w:sz w:val="22"/>
                                <w:u w:val="single"/>
                              </w:rPr>
                              <w:t xml:space="preserve"> </w:t>
                            </w:r>
                          </w:p>
                        </w:txbxContent>
                      </wps:txbx>
                      <wps:bodyPr wrap="square" lIns="0" tIns="0" rIns="0" bIns="0" rtlCol="0">
                        <a:noAutofit/>
                      </wps:bodyPr>
                    </wps:wsp>
                  </a:graphicData>
                </a:graphic>
              </wp:anchor>
            </w:drawing>
          </mc:Choice>
          <mc:Fallback>
            <w:pict>
              <v:shape id="Textbox 4" o:spid="_x0000_s1026" o:spt="202" type="#_x0000_t202" style="position:absolute;left:0pt;margin-left:20.8pt;margin-top:125.7pt;height:98.7pt;width:511.3pt;mso-wrap-distance-bottom:0pt;mso-wrap-distance-top:0pt;z-index:251666432;mso-width-relative:page;mso-height-relative:page;" filled="f" stroked="t" coordsize="21600,21600" o:gfxdata="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NVADR2gAAAAsBAAAPAAAAAAAAAAEAIAAAACIAAABkcnMvZG93bnJldi54bWxQSwECFAAUAAAA&#10;CACHTuJARg2KIewBAADjAwAADgAAAAAAAAABACAAAAApAQAAZHJzL2Uyb0RvYy54bWxQSwUGAAAA&#10;AAYABgBZAQAAhwUAAAAA&#10;">
                <v:fill on="f" focussize="0,0"/>
                <v:stroke weight="0.72pt" color="#1B365D" joinstyle="round"/>
                <v:imagedata o:title=""/>
                <o:lock v:ext="edit" aspectratio="f"/>
                <v:textbox inset="0mm,0mm,0mm,0mm">
                  <w:txbxContent>
                    <w:p w14:paraId="2C1198B8">
                      <w:pPr>
                        <w:spacing w:before="59"/>
                        <w:ind w:left="100" w:right="0" w:firstLine="0"/>
                        <w:jc w:val="both"/>
                        <w:rPr>
                          <w:b/>
                          <w:sz w:val="24"/>
                        </w:rPr>
                      </w:pPr>
                      <w:r>
                        <w:rPr>
                          <w:b/>
                          <w:color w:val="1B365D"/>
                          <w:sz w:val="24"/>
                        </w:rPr>
                        <w:t>Code of</w:t>
                      </w:r>
                      <w:r>
                        <w:rPr>
                          <w:b/>
                          <w:color w:val="1B365D"/>
                          <w:spacing w:val="-2"/>
                          <w:sz w:val="24"/>
                        </w:rPr>
                        <w:t xml:space="preserve"> Conduct:</w:t>
                      </w:r>
                    </w:p>
                    <w:p w14:paraId="580CC381">
                      <w:pPr>
                        <w:spacing w:before="103" w:line="276" w:lineRule="auto"/>
                        <w:ind w:left="100" w:right="103" w:firstLine="0"/>
                        <w:jc w:val="both"/>
                        <w:rPr>
                          <w:sz w:val="22"/>
                        </w:rPr>
                      </w:pPr>
                      <w:r>
                        <w:rPr>
                          <w:sz w:val="22"/>
                        </w:rPr>
                        <w:t xml:space="preserve">I </w:t>
                      </w:r>
                      <w:r>
                        <w:rPr>
                          <w:sz w:val="22"/>
                          <w:u w:val="single"/>
                        </w:rPr>
                        <w:t>P.</w:t>
                      </w:r>
                      <w:r>
                        <w:rPr>
                          <w:rFonts w:hint="default"/>
                          <w:sz w:val="22"/>
                          <w:u w:val="single"/>
                          <w:lang w:val="en-US"/>
                        </w:rPr>
                        <w:t>Mokshith Reddy</w:t>
                      </w:r>
                      <w:r>
                        <w:rPr>
                          <w:spacing w:val="-1"/>
                          <w:sz w:val="22"/>
                          <w:u w:val="single"/>
                        </w:rPr>
                        <w:t xml:space="preserve"> </w:t>
                      </w:r>
                      <w:r>
                        <w:rPr>
                          <w:sz w:val="22"/>
                          <w:u w:val="single"/>
                        </w:rPr>
                        <w:t>/ 192425</w:t>
                      </w:r>
                      <w:r>
                        <w:rPr>
                          <w:rFonts w:hint="default"/>
                          <w:sz w:val="22"/>
                          <w:u w:val="single"/>
                          <w:lang w:val="en-US"/>
                        </w:rPr>
                        <w:t>149</w:t>
                      </w:r>
                      <w:r>
                        <w:rPr>
                          <w:sz w:val="22"/>
                        </w:rPr>
                        <w:t xml:space="preserve"> (Name / Reg No) certify that this submission is</w:t>
                      </w:r>
                      <w:r>
                        <w:rPr>
                          <w:spacing w:val="-1"/>
                          <w:sz w:val="22"/>
                        </w:rPr>
                        <w:t xml:space="preserve"> </w:t>
                      </w:r>
                      <w:r>
                        <w:rPr>
                          <w:sz w:val="22"/>
                        </w:rPr>
                        <w:t>my original work and that I</w:t>
                      </w:r>
                      <w:r>
                        <w:rPr>
                          <w:spacing w:val="-1"/>
                          <w:sz w:val="22"/>
                        </w:rPr>
                        <w:t xml:space="preserve"> </w:t>
                      </w:r>
                      <w:r>
                        <w:rPr>
                          <w:sz w:val="22"/>
                        </w:rPr>
                        <w:t>have adhered</w:t>
                      </w:r>
                      <w:r>
                        <w:rPr>
                          <w:spacing w:val="-2"/>
                          <w:sz w:val="22"/>
                        </w:rPr>
                        <w:t xml:space="preserve"> </w:t>
                      </w:r>
                      <w:r>
                        <w:rPr>
                          <w:sz w:val="22"/>
                        </w:rPr>
                        <w:t>to</w:t>
                      </w:r>
                      <w:r>
                        <w:rPr>
                          <w:spacing w:val="-2"/>
                          <w:sz w:val="22"/>
                        </w:rPr>
                        <w:t xml:space="preserve"> </w:t>
                      </w:r>
                      <w:r>
                        <w:rPr>
                          <w:sz w:val="22"/>
                        </w:rPr>
                        <w:t>the</w:t>
                      </w:r>
                      <w:r>
                        <w:rPr>
                          <w:spacing w:val="-2"/>
                          <w:sz w:val="22"/>
                        </w:rPr>
                        <w:t xml:space="preserve"> </w:t>
                      </w:r>
                      <w:r>
                        <w:rPr>
                          <w:sz w:val="22"/>
                        </w:rPr>
                        <w:t>guidelines specified</w:t>
                      </w:r>
                      <w:r>
                        <w:rPr>
                          <w:spacing w:val="-2"/>
                          <w:sz w:val="22"/>
                        </w:rPr>
                        <w:t xml:space="preserve"> </w:t>
                      </w:r>
                      <w:r>
                        <w:rPr>
                          <w:sz w:val="22"/>
                        </w:rPr>
                        <w:t>for</w:t>
                      </w:r>
                      <w:r>
                        <w:rPr>
                          <w:spacing w:val="-2"/>
                          <w:sz w:val="22"/>
                        </w:rPr>
                        <w:t xml:space="preserve"> </w:t>
                      </w:r>
                      <w:r>
                        <w:rPr>
                          <w:sz w:val="22"/>
                        </w:rPr>
                        <w:t>this</w:t>
                      </w:r>
                      <w:r>
                        <w:rPr>
                          <w:spacing w:val="-2"/>
                          <w:sz w:val="22"/>
                        </w:rPr>
                        <w:t xml:space="preserve"> </w:t>
                      </w:r>
                      <w:r>
                        <w:rPr>
                          <w:sz w:val="22"/>
                        </w:rPr>
                        <w:t>assessment. I</w:t>
                      </w:r>
                      <w:r>
                        <w:rPr>
                          <w:spacing w:val="-2"/>
                          <w:sz w:val="22"/>
                        </w:rPr>
                        <w:t xml:space="preserve"> </w:t>
                      </w:r>
                      <w:r>
                        <w:rPr>
                          <w:sz w:val="22"/>
                        </w:rPr>
                        <w:t>understand</w:t>
                      </w:r>
                      <w:r>
                        <w:rPr>
                          <w:spacing w:val="-2"/>
                          <w:sz w:val="22"/>
                        </w:rPr>
                        <w:t xml:space="preserve"> </w:t>
                      </w:r>
                      <w:r>
                        <w:rPr>
                          <w:sz w:val="22"/>
                        </w:rPr>
                        <w:t>that any violation of academic</w:t>
                      </w:r>
                      <w:r>
                        <w:rPr>
                          <w:spacing w:val="-2"/>
                          <w:sz w:val="22"/>
                        </w:rPr>
                        <w:t xml:space="preserve"> </w:t>
                      </w:r>
                      <w:r>
                        <w:rPr>
                          <w:sz w:val="22"/>
                        </w:rPr>
                        <w:t>integrity</w:t>
                      </w:r>
                      <w:r>
                        <w:rPr>
                          <w:spacing w:val="-5"/>
                          <w:sz w:val="22"/>
                        </w:rPr>
                        <w:t xml:space="preserve"> </w:t>
                      </w:r>
                      <w:r>
                        <w:rPr>
                          <w:sz w:val="22"/>
                        </w:rPr>
                        <w:t>rules will result in disciplinary action.</w:t>
                      </w:r>
                    </w:p>
                    <w:p w14:paraId="7E79DBAA">
                      <w:pPr>
                        <w:spacing w:before="45" w:line="240" w:lineRule="auto"/>
                        <w:rPr>
                          <w:sz w:val="22"/>
                        </w:rPr>
                      </w:pPr>
                    </w:p>
                    <w:p w14:paraId="3E3E94CA">
                      <w:pPr>
                        <w:tabs>
                          <w:tab w:val="left" w:pos="4763"/>
                        </w:tabs>
                        <w:spacing w:before="0"/>
                        <w:ind w:left="100" w:right="0" w:firstLine="0"/>
                        <w:jc w:val="both"/>
                        <w:rPr>
                          <w:sz w:val="22"/>
                        </w:rPr>
                      </w:pPr>
                      <w:r>
                        <w:rPr>
                          <w:sz w:val="18"/>
                        </w:rPr>
                        <w:t>S</w:t>
                      </w:r>
                      <w:r>
                        <w:rPr>
                          <w:sz w:val="22"/>
                        </w:rPr>
                        <w:t xml:space="preserve">ignature of the student: </w:t>
                      </w:r>
                      <w:r>
                        <w:rPr>
                          <w:rFonts w:hint="default"/>
                          <w:sz w:val="22"/>
                          <w:lang w:val="en-US"/>
                        </w:rPr>
                        <w:t>mokshith</w:t>
                      </w:r>
                      <w:r>
                        <w:rPr>
                          <w:sz w:val="22"/>
                          <w:u w:val="single"/>
                        </w:rPr>
                        <w:tab/>
                      </w:r>
                      <w:r>
                        <w:rPr>
                          <w:spacing w:val="80"/>
                          <w:w w:val="150"/>
                          <w:sz w:val="22"/>
                        </w:rPr>
                        <w:t xml:space="preserve"> </w:t>
                      </w:r>
                      <w:r>
                        <w:rPr>
                          <w:sz w:val="22"/>
                        </w:rPr>
                        <w:t>Name of the student:</w:t>
                      </w:r>
                      <w:r>
                        <w:rPr>
                          <w:sz w:val="22"/>
                          <w:u w:val="single"/>
                        </w:rPr>
                        <w:t xml:space="preserve"> P.</w:t>
                      </w:r>
                      <w:r>
                        <w:rPr>
                          <w:rFonts w:hint="default"/>
                          <w:sz w:val="22"/>
                          <w:u w:val="single"/>
                          <w:lang w:val="en-US"/>
                        </w:rPr>
                        <w:t>Mokshith Reddy</w:t>
                      </w:r>
                      <w:r>
                        <w:rPr>
                          <w:spacing w:val="-1"/>
                          <w:sz w:val="22"/>
                          <w:u w:val="single"/>
                        </w:rPr>
                        <w:t xml:space="preserve"> </w:t>
                      </w:r>
                    </w:p>
                  </w:txbxContent>
                </v:textbox>
                <w10:wrap type="topAndBottom"/>
              </v:shape>
            </w:pict>
          </mc:Fallback>
        </mc:AlternateContent>
      </w:r>
    </w:p>
    <w:p w14:paraId="51DCD737">
      <w:pPr>
        <w:pStyle w:val="5"/>
        <w:spacing w:before="131"/>
        <w:ind w:left="0"/>
        <w:jc w:val="left"/>
        <w:rPr>
          <w:b/>
          <w:sz w:val="21"/>
        </w:rPr>
      </w:pPr>
    </w:p>
    <w:p w14:paraId="32CE8E30">
      <w:pPr>
        <w:spacing w:before="0"/>
        <w:ind w:left="6" w:right="1" w:firstLine="0"/>
        <w:jc w:val="center"/>
        <w:rPr>
          <w:b/>
          <w:sz w:val="21"/>
        </w:rPr>
      </w:pPr>
      <w:r>
        <w:rPr>
          <w:b/>
          <w:color w:val="1B365D"/>
          <w:sz w:val="21"/>
        </w:rPr>
        <w:t>CO2-AT2</w:t>
      </w:r>
      <w:r>
        <w:rPr>
          <w:b/>
          <w:color w:val="1B365D"/>
          <w:spacing w:val="-7"/>
          <w:sz w:val="21"/>
        </w:rPr>
        <w:t xml:space="preserve"> </w:t>
      </w:r>
      <w:r>
        <w:rPr>
          <w:b/>
          <w:color w:val="1B365D"/>
          <w:sz w:val="21"/>
        </w:rPr>
        <w:t>Scenario-Based</w:t>
      </w:r>
      <w:r>
        <w:rPr>
          <w:b/>
          <w:color w:val="1B365D"/>
          <w:spacing w:val="-8"/>
          <w:sz w:val="21"/>
        </w:rPr>
        <w:t xml:space="preserve"> </w:t>
      </w:r>
      <w:r>
        <w:rPr>
          <w:b/>
          <w:color w:val="1B365D"/>
          <w:sz w:val="21"/>
        </w:rPr>
        <w:t>Questions</w:t>
      </w:r>
      <w:r>
        <w:rPr>
          <w:b/>
          <w:color w:val="1B365D"/>
          <w:spacing w:val="-6"/>
          <w:sz w:val="21"/>
        </w:rPr>
        <w:t xml:space="preserve"> </w:t>
      </w:r>
      <w:r>
        <w:rPr>
          <w:b/>
          <w:color w:val="1B365D"/>
          <w:sz w:val="21"/>
        </w:rPr>
        <w:t>(Q1</w:t>
      </w:r>
      <w:r>
        <w:rPr>
          <w:b/>
          <w:color w:val="1B365D"/>
          <w:spacing w:val="-6"/>
          <w:sz w:val="21"/>
        </w:rPr>
        <w:t xml:space="preserve"> </w:t>
      </w:r>
      <w:r>
        <w:rPr>
          <w:b/>
          <w:color w:val="1B365D"/>
          <w:sz w:val="21"/>
        </w:rPr>
        <w:t>to</w:t>
      </w:r>
      <w:r>
        <w:rPr>
          <w:b/>
          <w:color w:val="1B365D"/>
          <w:spacing w:val="-6"/>
          <w:sz w:val="21"/>
        </w:rPr>
        <w:t xml:space="preserve"> </w:t>
      </w:r>
      <w:r>
        <w:rPr>
          <w:b/>
          <w:color w:val="1B365D"/>
          <w:spacing w:val="-5"/>
          <w:sz w:val="21"/>
        </w:rPr>
        <w:t>Q5)</w:t>
      </w:r>
    </w:p>
    <w:p w14:paraId="66C932A3">
      <w:pPr>
        <w:spacing w:after="0"/>
        <w:jc w:val="center"/>
        <w:rPr>
          <w:b/>
          <w:sz w:val="21"/>
        </w:rPr>
        <w:sectPr>
          <w:type w:val="continuous"/>
          <w:pgSz w:w="12240" w:h="15840"/>
          <w:pgMar w:top="720" w:right="720" w:bottom="280" w:left="720" w:header="720" w:footer="720" w:gutter="0"/>
          <w:cols w:space="720" w:num="1"/>
        </w:sectPr>
      </w:pPr>
    </w:p>
    <w:p w14:paraId="6ED0997F">
      <w:pPr>
        <w:pStyle w:val="5"/>
        <w:spacing w:before="7"/>
        <w:ind w:left="0"/>
        <w:jc w:val="left"/>
        <w:rPr>
          <w:b/>
          <w:sz w:val="7"/>
        </w:rPr>
      </w:pPr>
    </w:p>
    <w:p w14:paraId="652E6EF5">
      <w:pPr>
        <w:spacing w:line="240" w:lineRule="auto"/>
        <w:ind w:left="288" w:right="0" w:firstLine="0"/>
        <w:rPr>
          <w:sz w:val="20"/>
        </w:rPr>
      </w:pPr>
      <w:r>
        <w:rPr>
          <w:sz w:val="20"/>
        </w:rPr>
        <mc:AlternateContent>
          <mc:Choice Requires="wps">
            <w:drawing>
              <wp:inline distT="0" distB="0" distL="0" distR="0">
                <wp:extent cx="6493510" cy="681990"/>
                <wp:effectExtent l="0" t="0" r="0" b="0"/>
                <wp:docPr id="7" name="Textbox 7"/>
                <wp:cNvGraphicFramePr/>
                <a:graphic xmlns:a="http://schemas.openxmlformats.org/drawingml/2006/main">
                  <a:graphicData uri="http://schemas.microsoft.com/office/word/2010/wordprocessingShape">
                    <wps:wsp>
                      <wps:cNvSpPr txBox="1"/>
                      <wps:spPr>
                        <a:xfrm>
                          <a:off x="0" y="0"/>
                          <a:ext cx="6493510" cy="681990"/>
                        </a:xfrm>
                        <a:prstGeom prst="rect">
                          <a:avLst/>
                        </a:prstGeom>
                        <a:solidFill>
                          <a:srgbClr val="F4F6F8"/>
                        </a:solidFill>
                      </wps:spPr>
                      <wps:txbx>
                        <w:txbxContent>
                          <w:p w14:paraId="6D58167D">
                            <w:pPr>
                              <w:pStyle w:val="5"/>
                              <w:spacing w:before="59" w:line="276" w:lineRule="auto"/>
                              <w:ind w:left="107" w:right="42"/>
                              <w:jc w:val="left"/>
                              <w:rPr>
                                <w:color w:val="000000"/>
                              </w:rPr>
                            </w:pPr>
                            <w:r>
                              <w:rPr>
                                <w:color w:val="282828"/>
                              </w:rPr>
                              <w:t>Scenario:</w:t>
                            </w:r>
                            <w:r>
                              <w:rPr>
                                <w:color w:val="282828"/>
                                <w:spacing w:val="-3"/>
                              </w:rPr>
                              <w:t xml:space="preserve"> </w:t>
                            </w:r>
                            <w:r>
                              <w:rPr>
                                <w:color w:val="282828"/>
                              </w:rPr>
                              <w:t>A</w:t>
                            </w:r>
                            <w:r>
                              <w:rPr>
                                <w:color w:val="282828"/>
                                <w:spacing w:val="-4"/>
                              </w:rPr>
                              <w:t xml:space="preserve"> </w:t>
                            </w:r>
                            <w:r>
                              <w:rPr>
                                <w:color w:val="282828"/>
                              </w:rPr>
                              <w:t>hospital</w:t>
                            </w:r>
                            <w:r>
                              <w:rPr>
                                <w:color w:val="282828"/>
                                <w:spacing w:val="-3"/>
                              </w:rPr>
                              <w:t xml:space="preserve"> </w:t>
                            </w:r>
                            <w:r>
                              <w:rPr>
                                <w:color w:val="282828"/>
                              </w:rPr>
                              <w:t>wants</w:t>
                            </w:r>
                            <w:r>
                              <w:rPr>
                                <w:color w:val="282828"/>
                                <w:spacing w:val="-4"/>
                              </w:rPr>
                              <w:t xml:space="preserve"> </w:t>
                            </w:r>
                            <w:r>
                              <w:rPr>
                                <w:color w:val="282828"/>
                              </w:rPr>
                              <w:t>to</w:t>
                            </w:r>
                            <w:r>
                              <w:rPr>
                                <w:color w:val="282828"/>
                                <w:spacing w:val="-3"/>
                              </w:rPr>
                              <w:t xml:space="preserve"> </w:t>
                            </w:r>
                            <w:r>
                              <w:rPr>
                                <w:color w:val="282828"/>
                              </w:rPr>
                              <w:t>identify</w:t>
                            </w:r>
                            <w:r>
                              <w:rPr>
                                <w:color w:val="282828"/>
                                <w:spacing w:val="-3"/>
                              </w:rPr>
                              <w:t xml:space="preserve"> </w:t>
                            </w:r>
                            <w:r>
                              <w:rPr>
                                <w:color w:val="282828"/>
                              </w:rPr>
                              <w:t>abnormal</w:t>
                            </w:r>
                            <w:r>
                              <w:rPr>
                                <w:color w:val="282828"/>
                                <w:spacing w:val="-3"/>
                              </w:rPr>
                              <w:t xml:space="preserve"> </w:t>
                            </w:r>
                            <w:r>
                              <w:rPr>
                                <w:color w:val="282828"/>
                              </w:rPr>
                              <w:t>ECG</w:t>
                            </w:r>
                            <w:r>
                              <w:rPr>
                                <w:color w:val="282828"/>
                                <w:spacing w:val="-4"/>
                              </w:rPr>
                              <w:t xml:space="preserve"> </w:t>
                            </w:r>
                            <w:r>
                              <w:rPr>
                                <w:color w:val="282828"/>
                              </w:rPr>
                              <w:t>patterns</w:t>
                            </w:r>
                            <w:r>
                              <w:rPr>
                                <w:color w:val="282828"/>
                                <w:spacing w:val="-4"/>
                              </w:rPr>
                              <w:t xml:space="preserve"> </w:t>
                            </w:r>
                            <w:r>
                              <w:rPr>
                                <w:color w:val="282828"/>
                              </w:rPr>
                              <w:t>from</w:t>
                            </w:r>
                            <w:r>
                              <w:rPr>
                                <w:color w:val="282828"/>
                                <w:spacing w:val="-3"/>
                              </w:rPr>
                              <w:t xml:space="preserve"> </w:t>
                            </w:r>
                            <w:r>
                              <w:rPr>
                                <w:color w:val="282828"/>
                              </w:rPr>
                              <w:t>thousands</w:t>
                            </w:r>
                            <w:r>
                              <w:rPr>
                                <w:color w:val="282828"/>
                                <w:spacing w:val="-4"/>
                              </w:rPr>
                              <w:t xml:space="preserve"> </w:t>
                            </w:r>
                            <w:r>
                              <w:rPr>
                                <w:color w:val="282828"/>
                              </w:rPr>
                              <w:t>of</w:t>
                            </w:r>
                            <w:r>
                              <w:rPr>
                                <w:color w:val="282828"/>
                                <w:spacing w:val="-3"/>
                              </w:rPr>
                              <w:t xml:space="preserve"> </w:t>
                            </w:r>
                            <w:r>
                              <w:rPr>
                                <w:color w:val="282828"/>
                              </w:rPr>
                              <w:t>unlabeled</w:t>
                            </w:r>
                            <w:r>
                              <w:rPr>
                                <w:color w:val="282828"/>
                                <w:spacing w:val="-3"/>
                              </w:rPr>
                              <w:t xml:space="preserve"> </w:t>
                            </w:r>
                            <w:r>
                              <w:rPr>
                                <w:color w:val="282828"/>
                              </w:rPr>
                              <w:t>records. Which deep learning technique from the syllabus would you recommend? Justify your choice and explain the workflow.</w:t>
                            </w:r>
                          </w:p>
                        </w:txbxContent>
                      </wps:txbx>
                      <wps:bodyPr wrap="square" lIns="0" tIns="0" rIns="0" bIns="0" rtlCol="0">
                        <a:noAutofit/>
                      </wps:bodyPr>
                    </wps:wsp>
                  </a:graphicData>
                </a:graphic>
              </wp:inline>
            </w:drawing>
          </mc:Choice>
          <mc:Fallback>
            <w:pict>
              <v:shape id="Textbox 7" o:spid="_x0000_s1026" o:spt="202" type="#_x0000_t202" style="height:53.7pt;width:511.3pt;" fillcolor="#F4F6F8" filled="t" stroked="f" coordsize="21600,21600" o:gfxdata="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vmGuh1AAAAAYBAAAPAAAAAAAAAAEAIAAAACIAAABk&#10;cnMvZG93bnJldi54bWxQSwECFAAUAAAACACHTuJArQe+X9EBAACoAwAADgAAAAAAAAABACAAAAAj&#10;AQAAZHJzL2Uyb0RvYy54bWxQSwUGAAAAAAYABgBZAQAAZgUAAAAA&#10;">
                <v:fill on="t" focussize="0,0"/>
                <v:stroke on="f"/>
                <v:imagedata o:title=""/>
                <o:lock v:ext="edit" aspectratio="f"/>
                <v:textbox inset="0mm,0mm,0mm,0mm">
                  <w:txbxContent>
                    <w:p w14:paraId="6D58167D">
                      <w:pPr>
                        <w:pStyle w:val="5"/>
                        <w:spacing w:before="59" w:line="276" w:lineRule="auto"/>
                        <w:ind w:left="107" w:right="42"/>
                        <w:jc w:val="left"/>
                        <w:rPr>
                          <w:color w:val="000000"/>
                        </w:rPr>
                      </w:pPr>
                      <w:r>
                        <w:rPr>
                          <w:color w:val="282828"/>
                        </w:rPr>
                        <w:t>Scenario:</w:t>
                      </w:r>
                      <w:r>
                        <w:rPr>
                          <w:color w:val="282828"/>
                          <w:spacing w:val="-3"/>
                        </w:rPr>
                        <w:t xml:space="preserve"> </w:t>
                      </w:r>
                      <w:r>
                        <w:rPr>
                          <w:color w:val="282828"/>
                        </w:rPr>
                        <w:t>A</w:t>
                      </w:r>
                      <w:r>
                        <w:rPr>
                          <w:color w:val="282828"/>
                          <w:spacing w:val="-4"/>
                        </w:rPr>
                        <w:t xml:space="preserve"> </w:t>
                      </w:r>
                      <w:r>
                        <w:rPr>
                          <w:color w:val="282828"/>
                        </w:rPr>
                        <w:t>hospital</w:t>
                      </w:r>
                      <w:r>
                        <w:rPr>
                          <w:color w:val="282828"/>
                          <w:spacing w:val="-3"/>
                        </w:rPr>
                        <w:t xml:space="preserve"> </w:t>
                      </w:r>
                      <w:r>
                        <w:rPr>
                          <w:color w:val="282828"/>
                        </w:rPr>
                        <w:t>wants</w:t>
                      </w:r>
                      <w:r>
                        <w:rPr>
                          <w:color w:val="282828"/>
                          <w:spacing w:val="-4"/>
                        </w:rPr>
                        <w:t xml:space="preserve"> </w:t>
                      </w:r>
                      <w:r>
                        <w:rPr>
                          <w:color w:val="282828"/>
                        </w:rPr>
                        <w:t>to</w:t>
                      </w:r>
                      <w:r>
                        <w:rPr>
                          <w:color w:val="282828"/>
                          <w:spacing w:val="-3"/>
                        </w:rPr>
                        <w:t xml:space="preserve"> </w:t>
                      </w:r>
                      <w:r>
                        <w:rPr>
                          <w:color w:val="282828"/>
                        </w:rPr>
                        <w:t>identify</w:t>
                      </w:r>
                      <w:r>
                        <w:rPr>
                          <w:color w:val="282828"/>
                          <w:spacing w:val="-3"/>
                        </w:rPr>
                        <w:t xml:space="preserve"> </w:t>
                      </w:r>
                      <w:r>
                        <w:rPr>
                          <w:color w:val="282828"/>
                        </w:rPr>
                        <w:t>abnormal</w:t>
                      </w:r>
                      <w:r>
                        <w:rPr>
                          <w:color w:val="282828"/>
                          <w:spacing w:val="-3"/>
                        </w:rPr>
                        <w:t xml:space="preserve"> </w:t>
                      </w:r>
                      <w:r>
                        <w:rPr>
                          <w:color w:val="282828"/>
                        </w:rPr>
                        <w:t>ECG</w:t>
                      </w:r>
                      <w:r>
                        <w:rPr>
                          <w:color w:val="282828"/>
                          <w:spacing w:val="-4"/>
                        </w:rPr>
                        <w:t xml:space="preserve"> </w:t>
                      </w:r>
                      <w:r>
                        <w:rPr>
                          <w:color w:val="282828"/>
                        </w:rPr>
                        <w:t>patterns</w:t>
                      </w:r>
                      <w:r>
                        <w:rPr>
                          <w:color w:val="282828"/>
                          <w:spacing w:val="-4"/>
                        </w:rPr>
                        <w:t xml:space="preserve"> </w:t>
                      </w:r>
                      <w:r>
                        <w:rPr>
                          <w:color w:val="282828"/>
                        </w:rPr>
                        <w:t>from</w:t>
                      </w:r>
                      <w:r>
                        <w:rPr>
                          <w:color w:val="282828"/>
                          <w:spacing w:val="-3"/>
                        </w:rPr>
                        <w:t xml:space="preserve"> </w:t>
                      </w:r>
                      <w:r>
                        <w:rPr>
                          <w:color w:val="282828"/>
                        </w:rPr>
                        <w:t>thousands</w:t>
                      </w:r>
                      <w:r>
                        <w:rPr>
                          <w:color w:val="282828"/>
                          <w:spacing w:val="-4"/>
                        </w:rPr>
                        <w:t xml:space="preserve"> </w:t>
                      </w:r>
                      <w:r>
                        <w:rPr>
                          <w:color w:val="282828"/>
                        </w:rPr>
                        <w:t>of</w:t>
                      </w:r>
                      <w:r>
                        <w:rPr>
                          <w:color w:val="282828"/>
                          <w:spacing w:val="-3"/>
                        </w:rPr>
                        <w:t xml:space="preserve"> </w:t>
                      </w:r>
                      <w:r>
                        <w:rPr>
                          <w:color w:val="282828"/>
                        </w:rPr>
                        <w:t>unlabeled</w:t>
                      </w:r>
                      <w:r>
                        <w:rPr>
                          <w:color w:val="282828"/>
                          <w:spacing w:val="-3"/>
                        </w:rPr>
                        <w:t xml:space="preserve"> </w:t>
                      </w:r>
                      <w:r>
                        <w:rPr>
                          <w:color w:val="282828"/>
                        </w:rPr>
                        <w:t>records. Which deep learning technique from the syllabus would you recommend? Justify your choice and explain the workflow.</w:t>
                      </w:r>
                    </w:p>
                  </w:txbxContent>
                </v:textbox>
                <w10:wrap type="none"/>
                <w10:anchorlock/>
              </v:shape>
            </w:pict>
          </mc:Fallback>
        </mc:AlternateContent>
      </w:r>
    </w:p>
    <w:p w14:paraId="1C743FB5">
      <w:pPr>
        <w:pStyle w:val="5"/>
        <w:spacing w:before="138"/>
        <w:ind w:left="0"/>
        <w:jc w:val="left"/>
        <w:rPr>
          <w:b/>
        </w:rPr>
      </w:pPr>
    </w:p>
    <w:p w14:paraId="7EDC071D">
      <w:pPr>
        <w:pStyle w:val="2"/>
        <w:numPr>
          <w:ilvl w:val="0"/>
          <w:numId w:val="1"/>
        </w:numPr>
        <w:tabs>
          <w:tab w:val="left" w:pos="455"/>
        </w:tabs>
        <w:spacing w:before="0" w:after="0" w:line="240" w:lineRule="auto"/>
        <w:ind w:left="455" w:right="0" w:hanging="240"/>
        <w:jc w:val="both"/>
      </w:pPr>
      <w:r>
        <w:rPr>
          <w:color w:val="1B365D"/>
        </w:rPr>
        <w:t>Executive</w:t>
      </w:r>
      <w:r>
        <w:rPr>
          <w:color w:val="1B365D"/>
          <w:spacing w:val="-7"/>
        </w:rPr>
        <w:t xml:space="preserve"> </w:t>
      </w:r>
      <w:r>
        <w:rPr>
          <w:color w:val="1B365D"/>
        </w:rPr>
        <w:t>Technical</w:t>
      </w:r>
      <w:r>
        <w:rPr>
          <w:color w:val="1B365D"/>
          <w:spacing w:val="-3"/>
        </w:rPr>
        <w:t xml:space="preserve"> </w:t>
      </w:r>
      <w:r>
        <w:rPr>
          <w:color w:val="1B365D"/>
        </w:rPr>
        <w:t>Recommendation</w:t>
      </w:r>
      <w:r>
        <w:rPr>
          <w:color w:val="1B365D"/>
          <w:spacing w:val="-2"/>
        </w:rPr>
        <w:t xml:space="preserve"> </w:t>
      </w:r>
      <w:r>
        <w:rPr>
          <w:color w:val="1B365D"/>
        </w:rPr>
        <w:t>&amp;</w:t>
      </w:r>
      <w:r>
        <w:rPr>
          <w:color w:val="1B365D"/>
          <w:spacing w:val="-4"/>
        </w:rPr>
        <w:t xml:space="preserve"> </w:t>
      </w:r>
      <w:r>
        <w:rPr>
          <w:color w:val="1B365D"/>
        </w:rPr>
        <w:t>Problem</w:t>
      </w:r>
      <w:r>
        <w:rPr>
          <w:color w:val="1B365D"/>
          <w:spacing w:val="-2"/>
        </w:rPr>
        <w:t xml:space="preserve"> Formulation</w:t>
      </w:r>
    </w:p>
    <w:p w14:paraId="36695431">
      <w:pPr>
        <w:pStyle w:val="5"/>
        <w:spacing w:before="82" w:line="276" w:lineRule="auto"/>
        <w:ind w:right="211"/>
      </w:pPr>
      <w:r>
        <w:rPr>
          <w:color w:val="282828"/>
        </w:rPr>
        <w:t>To solve the hospital's challenge of identifying cardiac anomalies across thousands of unlabeled Electrocardiogram (ECG) records, I recommend deploying a Deep 1D-Convolutional Autoencoder (1D-CAE) within an Unsupervised Anomaly Detection framework. Clinical environments produce continuous, highly complex physiological signal streams where human annotation is extremely costly and impractical. Supervised</w:t>
      </w:r>
      <w:r>
        <w:rPr>
          <w:color w:val="282828"/>
          <w:spacing w:val="-5"/>
        </w:rPr>
        <w:t xml:space="preserve"> </w:t>
      </w:r>
      <w:r>
        <w:rPr>
          <w:color w:val="282828"/>
        </w:rPr>
        <w:t>classification</w:t>
      </w:r>
      <w:r>
        <w:rPr>
          <w:color w:val="282828"/>
          <w:spacing w:val="-2"/>
        </w:rPr>
        <w:t xml:space="preserve"> </w:t>
      </w:r>
      <w:r>
        <w:rPr>
          <w:color w:val="282828"/>
        </w:rPr>
        <w:t>approaches</w:t>
      </w:r>
      <w:r>
        <w:rPr>
          <w:color w:val="282828"/>
          <w:spacing w:val="-5"/>
        </w:rPr>
        <w:t xml:space="preserve"> </w:t>
      </w:r>
      <w:r>
        <w:rPr>
          <w:color w:val="282828"/>
        </w:rPr>
        <w:t>fail</w:t>
      </w:r>
      <w:r>
        <w:rPr>
          <w:color w:val="282828"/>
          <w:spacing w:val="-4"/>
        </w:rPr>
        <w:t xml:space="preserve"> </w:t>
      </w:r>
      <w:r>
        <w:rPr>
          <w:color w:val="282828"/>
        </w:rPr>
        <w:t>in</w:t>
      </w:r>
      <w:r>
        <w:rPr>
          <w:color w:val="282828"/>
          <w:spacing w:val="-4"/>
        </w:rPr>
        <w:t xml:space="preserve"> </w:t>
      </w:r>
      <w:r>
        <w:rPr>
          <w:color w:val="282828"/>
        </w:rPr>
        <w:t>this</w:t>
      </w:r>
      <w:r>
        <w:rPr>
          <w:color w:val="282828"/>
          <w:spacing w:val="-5"/>
        </w:rPr>
        <w:t xml:space="preserve"> </w:t>
      </w:r>
      <w:r>
        <w:rPr>
          <w:color w:val="282828"/>
        </w:rPr>
        <w:t>domain</w:t>
      </w:r>
      <w:r>
        <w:rPr>
          <w:color w:val="282828"/>
          <w:spacing w:val="-5"/>
        </w:rPr>
        <w:t xml:space="preserve"> </w:t>
      </w:r>
      <w:r>
        <w:rPr>
          <w:color w:val="282828"/>
        </w:rPr>
        <w:t>due</w:t>
      </w:r>
      <w:r>
        <w:rPr>
          <w:color w:val="282828"/>
          <w:spacing w:val="-6"/>
        </w:rPr>
        <w:t xml:space="preserve"> </w:t>
      </w:r>
      <w:r>
        <w:rPr>
          <w:color w:val="282828"/>
        </w:rPr>
        <w:t>to</w:t>
      </w:r>
      <w:r>
        <w:rPr>
          <w:color w:val="282828"/>
          <w:spacing w:val="-4"/>
        </w:rPr>
        <w:t xml:space="preserve"> </w:t>
      </w:r>
      <w:r>
        <w:rPr>
          <w:color w:val="282828"/>
        </w:rPr>
        <w:t>the</w:t>
      </w:r>
      <w:r>
        <w:rPr>
          <w:color w:val="282828"/>
          <w:spacing w:val="-5"/>
        </w:rPr>
        <w:t xml:space="preserve"> </w:t>
      </w:r>
      <w:r>
        <w:rPr>
          <w:color w:val="282828"/>
        </w:rPr>
        <w:t>lack</w:t>
      </w:r>
      <w:r>
        <w:rPr>
          <w:color w:val="282828"/>
          <w:spacing w:val="-5"/>
        </w:rPr>
        <w:t xml:space="preserve"> </w:t>
      </w:r>
      <w:r>
        <w:rPr>
          <w:color w:val="282828"/>
        </w:rPr>
        <w:t>of</w:t>
      </w:r>
      <w:r>
        <w:rPr>
          <w:color w:val="282828"/>
          <w:spacing w:val="-3"/>
        </w:rPr>
        <w:t xml:space="preserve"> </w:t>
      </w:r>
      <w:r>
        <w:rPr>
          <w:color w:val="282828"/>
        </w:rPr>
        <w:t>ground-truth</w:t>
      </w:r>
      <w:r>
        <w:rPr>
          <w:color w:val="282828"/>
          <w:spacing w:val="-5"/>
        </w:rPr>
        <w:t xml:space="preserve"> </w:t>
      </w:r>
      <w:r>
        <w:rPr>
          <w:color w:val="282828"/>
        </w:rPr>
        <w:t>labels</w:t>
      </w:r>
      <w:r>
        <w:rPr>
          <w:color w:val="282828"/>
          <w:spacing w:val="-4"/>
        </w:rPr>
        <w:t xml:space="preserve"> </w:t>
      </w:r>
      <w:r>
        <w:rPr>
          <w:color w:val="282828"/>
        </w:rPr>
        <w:t>and</w:t>
      </w:r>
      <w:r>
        <w:rPr>
          <w:color w:val="282828"/>
          <w:spacing w:val="-3"/>
        </w:rPr>
        <w:t xml:space="preserve"> </w:t>
      </w:r>
      <w:r>
        <w:rPr>
          <w:color w:val="282828"/>
        </w:rPr>
        <w:t>the</w:t>
      </w:r>
      <w:r>
        <w:rPr>
          <w:color w:val="282828"/>
          <w:spacing w:val="-2"/>
        </w:rPr>
        <w:t xml:space="preserve"> </w:t>
      </w:r>
      <w:r>
        <w:rPr>
          <w:color w:val="282828"/>
        </w:rPr>
        <w:t>severe scarcity of rare pathological ECG samples. The proposed Convolutional Autoencoder overcomes these limitations</w:t>
      </w:r>
      <w:r>
        <w:rPr>
          <w:color w:val="282828"/>
          <w:spacing w:val="-3"/>
        </w:rPr>
        <w:t xml:space="preserve"> </w:t>
      </w:r>
      <w:r>
        <w:rPr>
          <w:color w:val="282828"/>
        </w:rPr>
        <w:t>by</w:t>
      </w:r>
      <w:r>
        <w:rPr>
          <w:color w:val="282828"/>
          <w:spacing w:val="-3"/>
        </w:rPr>
        <w:t xml:space="preserve"> </w:t>
      </w:r>
      <w:r>
        <w:rPr>
          <w:color w:val="282828"/>
        </w:rPr>
        <w:t>learning</w:t>
      </w:r>
      <w:r>
        <w:rPr>
          <w:color w:val="282828"/>
          <w:spacing w:val="-3"/>
        </w:rPr>
        <w:t xml:space="preserve"> </w:t>
      </w:r>
      <w:r>
        <w:rPr>
          <w:color w:val="282828"/>
        </w:rPr>
        <w:t>self-supervised</w:t>
      </w:r>
      <w:r>
        <w:rPr>
          <w:color w:val="282828"/>
          <w:spacing w:val="-3"/>
        </w:rPr>
        <w:t xml:space="preserve"> </w:t>
      </w:r>
      <w:r>
        <w:rPr>
          <w:color w:val="282828"/>
        </w:rPr>
        <w:t>representation</w:t>
      </w:r>
      <w:r>
        <w:rPr>
          <w:color w:val="282828"/>
          <w:spacing w:val="-3"/>
        </w:rPr>
        <w:t xml:space="preserve"> </w:t>
      </w:r>
      <w:r>
        <w:rPr>
          <w:color w:val="282828"/>
        </w:rPr>
        <w:t>mappings</w:t>
      </w:r>
      <w:r>
        <w:rPr>
          <w:color w:val="282828"/>
          <w:spacing w:val="-4"/>
        </w:rPr>
        <w:t xml:space="preserve"> </w:t>
      </w:r>
      <w:r>
        <w:rPr>
          <w:color w:val="282828"/>
        </w:rPr>
        <w:t>purely</w:t>
      </w:r>
      <w:r>
        <w:rPr>
          <w:color w:val="282828"/>
          <w:spacing w:val="-3"/>
        </w:rPr>
        <w:t xml:space="preserve"> </w:t>
      </w:r>
      <w:r>
        <w:rPr>
          <w:color w:val="282828"/>
        </w:rPr>
        <w:t>from</w:t>
      </w:r>
      <w:r>
        <w:rPr>
          <w:color w:val="282828"/>
          <w:spacing w:val="-1"/>
        </w:rPr>
        <w:t xml:space="preserve"> </w:t>
      </w:r>
      <w:r>
        <w:rPr>
          <w:color w:val="282828"/>
        </w:rPr>
        <w:t>normal</w:t>
      </w:r>
      <w:r>
        <w:rPr>
          <w:color w:val="282828"/>
          <w:spacing w:val="-3"/>
        </w:rPr>
        <w:t xml:space="preserve"> </w:t>
      </w:r>
      <w:r>
        <w:rPr>
          <w:color w:val="282828"/>
        </w:rPr>
        <w:t>baseline</w:t>
      </w:r>
      <w:r>
        <w:rPr>
          <w:color w:val="282828"/>
          <w:spacing w:val="-4"/>
        </w:rPr>
        <w:t xml:space="preserve"> </w:t>
      </w:r>
      <w:r>
        <w:rPr>
          <w:color w:val="282828"/>
        </w:rPr>
        <w:t>cardiac</w:t>
      </w:r>
      <w:r>
        <w:rPr>
          <w:color w:val="282828"/>
          <w:spacing w:val="-2"/>
        </w:rPr>
        <w:t xml:space="preserve"> </w:t>
      </w:r>
      <w:r>
        <w:rPr>
          <w:color w:val="282828"/>
        </w:rPr>
        <w:t>cycles.</w:t>
      </w:r>
    </w:p>
    <w:p w14:paraId="53553269">
      <w:pPr>
        <w:pStyle w:val="2"/>
        <w:numPr>
          <w:ilvl w:val="0"/>
          <w:numId w:val="1"/>
        </w:numPr>
        <w:tabs>
          <w:tab w:val="left" w:pos="455"/>
        </w:tabs>
        <w:spacing w:before="119" w:after="0" w:line="240" w:lineRule="auto"/>
        <w:ind w:left="455" w:right="0" w:hanging="240"/>
        <w:jc w:val="both"/>
      </w:pPr>
      <w:r>
        <w:rPr>
          <w:color w:val="1B365D"/>
        </w:rPr>
        <w:t>Theoretical</w:t>
      </w:r>
      <w:r>
        <w:rPr>
          <w:color w:val="1B365D"/>
          <w:spacing w:val="-4"/>
        </w:rPr>
        <w:t xml:space="preserve"> </w:t>
      </w:r>
      <w:r>
        <w:rPr>
          <w:color w:val="1B365D"/>
        </w:rPr>
        <w:t>Justification</w:t>
      </w:r>
      <w:r>
        <w:rPr>
          <w:color w:val="1B365D"/>
          <w:spacing w:val="-2"/>
        </w:rPr>
        <w:t xml:space="preserve"> </w:t>
      </w:r>
      <w:r>
        <w:rPr>
          <w:color w:val="1B365D"/>
        </w:rPr>
        <w:t>&amp;</w:t>
      </w:r>
      <w:r>
        <w:rPr>
          <w:color w:val="1B365D"/>
          <w:spacing w:val="-4"/>
        </w:rPr>
        <w:t xml:space="preserve"> </w:t>
      </w:r>
      <w:r>
        <w:rPr>
          <w:color w:val="1B365D"/>
        </w:rPr>
        <w:t>Architectural</w:t>
      </w:r>
      <w:r>
        <w:rPr>
          <w:color w:val="1B365D"/>
          <w:spacing w:val="-3"/>
        </w:rPr>
        <w:t xml:space="preserve"> </w:t>
      </w:r>
      <w:r>
        <w:rPr>
          <w:color w:val="1B365D"/>
          <w:spacing w:val="-2"/>
        </w:rPr>
        <w:t>Suitability</w:t>
      </w:r>
    </w:p>
    <w:p w14:paraId="5E291C1A">
      <w:pPr>
        <w:pStyle w:val="8"/>
        <w:numPr>
          <w:ilvl w:val="1"/>
          <w:numId w:val="1"/>
        </w:numPr>
        <w:tabs>
          <w:tab w:val="left" w:pos="527"/>
        </w:tabs>
        <w:spacing w:before="81" w:after="0" w:line="276" w:lineRule="auto"/>
        <w:ind w:left="215" w:right="213" w:firstLine="0"/>
        <w:jc w:val="both"/>
        <w:rPr>
          <w:sz w:val="24"/>
        </w:rPr>
      </w:pPr>
      <w:r>
        <w:rPr>
          <w:color w:val="282828"/>
          <w:sz w:val="24"/>
        </w:rPr>
        <w:t>1. Complete Absence of Supervised Annotations: Traditional supervised models require explicit target labels</w:t>
      </w:r>
      <w:r>
        <w:rPr>
          <w:color w:val="282828"/>
          <w:spacing w:val="-15"/>
          <w:sz w:val="24"/>
        </w:rPr>
        <w:t xml:space="preserve"> </w:t>
      </w:r>
      <w:r>
        <w:rPr>
          <w:color w:val="282828"/>
          <w:sz w:val="24"/>
        </w:rPr>
        <w:t>for</w:t>
      </w:r>
      <w:r>
        <w:rPr>
          <w:color w:val="282828"/>
          <w:spacing w:val="-15"/>
          <w:sz w:val="24"/>
        </w:rPr>
        <w:t xml:space="preserve"> </w:t>
      </w:r>
      <w:r>
        <w:rPr>
          <w:color w:val="282828"/>
          <w:sz w:val="24"/>
        </w:rPr>
        <w:t>every</w:t>
      </w:r>
      <w:r>
        <w:rPr>
          <w:color w:val="282828"/>
          <w:spacing w:val="-15"/>
          <w:sz w:val="24"/>
        </w:rPr>
        <w:t xml:space="preserve"> </w:t>
      </w:r>
      <w:r>
        <w:rPr>
          <w:color w:val="282828"/>
          <w:sz w:val="24"/>
        </w:rPr>
        <w:t>heartbeat</w:t>
      </w:r>
      <w:r>
        <w:rPr>
          <w:color w:val="282828"/>
          <w:spacing w:val="-15"/>
          <w:sz w:val="24"/>
        </w:rPr>
        <w:t xml:space="preserve"> </w:t>
      </w:r>
      <w:r>
        <w:rPr>
          <w:color w:val="282828"/>
          <w:sz w:val="24"/>
        </w:rPr>
        <w:t>category</w:t>
      </w:r>
      <w:r>
        <w:rPr>
          <w:color w:val="282828"/>
          <w:spacing w:val="-13"/>
          <w:sz w:val="24"/>
        </w:rPr>
        <w:t xml:space="preserve"> </w:t>
      </w:r>
      <w:r>
        <w:rPr>
          <w:color w:val="282828"/>
          <w:sz w:val="24"/>
        </w:rPr>
        <w:t>(e.g.,</w:t>
      </w:r>
      <w:r>
        <w:rPr>
          <w:color w:val="282828"/>
          <w:spacing w:val="-13"/>
          <w:sz w:val="24"/>
        </w:rPr>
        <w:t xml:space="preserve"> </w:t>
      </w:r>
      <w:r>
        <w:rPr>
          <w:color w:val="282828"/>
          <w:sz w:val="24"/>
        </w:rPr>
        <w:t>Normal,</w:t>
      </w:r>
      <w:r>
        <w:rPr>
          <w:color w:val="282828"/>
          <w:spacing w:val="-15"/>
          <w:sz w:val="24"/>
        </w:rPr>
        <w:t xml:space="preserve"> </w:t>
      </w:r>
      <w:r>
        <w:rPr>
          <w:color w:val="282828"/>
          <w:sz w:val="24"/>
        </w:rPr>
        <w:t>Premature</w:t>
      </w:r>
      <w:r>
        <w:rPr>
          <w:color w:val="282828"/>
          <w:spacing w:val="-14"/>
          <w:sz w:val="24"/>
        </w:rPr>
        <w:t xml:space="preserve"> </w:t>
      </w:r>
      <w:r>
        <w:rPr>
          <w:color w:val="282828"/>
          <w:sz w:val="24"/>
        </w:rPr>
        <w:t>Ventricular</w:t>
      </w:r>
      <w:r>
        <w:rPr>
          <w:color w:val="282828"/>
          <w:spacing w:val="-15"/>
          <w:sz w:val="24"/>
        </w:rPr>
        <w:t xml:space="preserve"> </w:t>
      </w:r>
      <w:r>
        <w:rPr>
          <w:color w:val="282828"/>
          <w:sz w:val="24"/>
        </w:rPr>
        <w:t>Contraction,</w:t>
      </w:r>
      <w:r>
        <w:rPr>
          <w:color w:val="282828"/>
          <w:spacing w:val="-15"/>
          <w:sz w:val="24"/>
        </w:rPr>
        <w:t xml:space="preserve"> </w:t>
      </w:r>
      <w:r>
        <w:rPr>
          <w:color w:val="282828"/>
          <w:sz w:val="24"/>
        </w:rPr>
        <w:t>Atrial</w:t>
      </w:r>
      <w:r>
        <w:rPr>
          <w:color w:val="282828"/>
          <w:spacing w:val="-13"/>
          <w:sz w:val="24"/>
        </w:rPr>
        <w:t xml:space="preserve"> </w:t>
      </w:r>
      <w:r>
        <w:rPr>
          <w:color w:val="282828"/>
          <w:sz w:val="24"/>
        </w:rPr>
        <w:t>Fibrillation).</w:t>
      </w:r>
      <w:r>
        <w:rPr>
          <w:color w:val="282828"/>
          <w:spacing w:val="-15"/>
          <w:sz w:val="24"/>
        </w:rPr>
        <w:t xml:space="preserve"> </w:t>
      </w:r>
      <w:r>
        <w:rPr>
          <w:color w:val="282828"/>
          <w:sz w:val="24"/>
        </w:rPr>
        <w:t>The Autoencoder bypasses labeling requirements by using the input signal itself as the target supervision signal (self-supervised learning).</w:t>
      </w:r>
    </w:p>
    <w:p w14:paraId="73EAFC73">
      <w:pPr>
        <w:pStyle w:val="8"/>
        <w:numPr>
          <w:ilvl w:val="1"/>
          <w:numId w:val="1"/>
        </w:numPr>
        <w:tabs>
          <w:tab w:val="left" w:pos="517"/>
        </w:tabs>
        <w:spacing w:before="60" w:after="0" w:line="276" w:lineRule="auto"/>
        <w:ind w:left="215" w:right="217" w:firstLine="0"/>
        <w:jc w:val="both"/>
        <w:rPr>
          <w:sz w:val="24"/>
        </w:rPr>
      </w:pPr>
      <w:r>
        <w:rPr>
          <w:color w:val="282828"/>
          <w:sz w:val="24"/>
        </w:rPr>
        <w:t>2. Asymmetric Pathology Distribution &amp; Severe Class Imbalance: In clinical settings, baseline normal ECG beats constitute over 95% of total recorded telemetry. Training a classifier on such imbalanced data causes severe decision boundary bias. Autoencoders leverage this imbalance by training exclusively on predominant normal records, learning a tight representation manifold of healthy cardiac rhythms.</w:t>
      </w:r>
    </w:p>
    <w:p w14:paraId="7427BA4C">
      <w:pPr>
        <w:pStyle w:val="8"/>
        <w:numPr>
          <w:ilvl w:val="1"/>
          <w:numId w:val="1"/>
        </w:numPr>
        <w:tabs>
          <w:tab w:val="left" w:pos="512"/>
        </w:tabs>
        <w:spacing w:before="61" w:after="0" w:line="276" w:lineRule="auto"/>
        <w:ind w:left="215" w:right="212" w:firstLine="0"/>
        <w:jc w:val="both"/>
        <w:rPr>
          <w:sz w:val="24"/>
        </w:rPr>
      </w:pPr>
      <w:r>
        <w:rPr>
          <w:color w:val="282828"/>
          <w:sz w:val="24"/>
        </w:rPr>
        <w:t>3. Reconstruction Error as an Anomaly Scoring Metric: An Autoencoder compresses input x into a low-dimensional bottleneck z and reconstructs x_hat. When presented with normal ECG inputs, the model reconstructs the signal with minimal squared error. However, when presented with unseen pathological waveforms (e.g., ST-segment elevation, arrhythmia spikes), the bottleneck fails to encode the unlearned morphology, causing a massive spike in reconstruction error.</w:t>
      </w:r>
    </w:p>
    <w:p w14:paraId="660AF76F">
      <w:pPr>
        <w:pStyle w:val="2"/>
        <w:numPr>
          <w:ilvl w:val="0"/>
          <w:numId w:val="1"/>
        </w:numPr>
        <w:tabs>
          <w:tab w:val="left" w:pos="455"/>
        </w:tabs>
        <w:spacing w:before="119" w:after="0" w:line="240" w:lineRule="auto"/>
        <w:ind w:left="455" w:right="0" w:hanging="240"/>
        <w:jc w:val="both"/>
      </w:pPr>
      <w:r>
        <w:rPr>
          <w:color w:val="1B365D"/>
        </w:rPr>
        <w:t>End-to-End</w:t>
      </w:r>
      <w:r>
        <w:rPr>
          <w:color w:val="1B365D"/>
          <w:spacing w:val="-5"/>
        </w:rPr>
        <w:t xml:space="preserve"> </w:t>
      </w:r>
      <w:r>
        <w:rPr>
          <w:color w:val="1B365D"/>
        </w:rPr>
        <w:t>System</w:t>
      </w:r>
      <w:r>
        <w:rPr>
          <w:color w:val="1B365D"/>
          <w:spacing w:val="-4"/>
        </w:rPr>
        <w:t xml:space="preserve"> </w:t>
      </w:r>
      <w:r>
        <w:rPr>
          <w:color w:val="1B365D"/>
        </w:rPr>
        <w:t>Workflow</w:t>
      </w:r>
      <w:r>
        <w:rPr>
          <w:color w:val="1B365D"/>
          <w:spacing w:val="-3"/>
        </w:rPr>
        <w:t xml:space="preserve"> </w:t>
      </w:r>
      <w:r>
        <w:rPr>
          <w:color w:val="1B365D"/>
          <w:spacing w:val="-2"/>
        </w:rPr>
        <w:t>Architecture</w:t>
      </w:r>
    </w:p>
    <w:p w14:paraId="6D618AE0">
      <w:pPr>
        <w:pStyle w:val="5"/>
        <w:spacing w:before="143"/>
        <w:ind w:left="0"/>
        <w:jc w:val="left"/>
        <w:rPr>
          <w:b/>
          <w:sz w:val="20"/>
        </w:rPr>
      </w:pPr>
      <w:r>
        <w:rPr>
          <w:b/>
          <w:sz w:val="20"/>
        </w:rPr>
        <w:drawing>
          <wp:anchor distT="0" distB="0" distL="0" distR="0" simplePos="0" relativeHeight="251667456" behindDoc="1" locked="0" layoutInCell="1" allowOverlap="1">
            <wp:simplePos x="0" y="0"/>
            <wp:positionH relativeFrom="page">
              <wp:posOffset>671830</wp:posOffset>
            </wp:positionH>
            <wp:positionV relativeFrom="paragraph">
              <wp:posOffset>252095</wp:posOffset>
            </wp:positionV>
            <wp:extent cx="4468495" cy="67183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4468212" cy="672083"/>
                    </a:xfrm>
                    <a:prstGeom prst="rect">
                      <a:avLst/>
                    </a:prstGeom>
                  </pic:spPr>
                </pic:pic>
              </a:graphicData>
            </a:graphic>
          </wp:anchor>
        </w:drawing>
      </w:r>
    </w:p>
    <w:p w14:paraId="726BAFD4">
      <w:pPr>
        <w:pStyle w:val="5"/>
        <w:spacing w:before="181"/>
        <w:ind w:left="0"/>
        <w:jc w:val="left"/>
        <w:rPr>
          <w:b/>
        </w:rPr>
      </w:pPr>
    </w:p>
    <w:p w14:paraId="6464EF5F">
      <w:pPr>
        <w:pStyle w:val="2"/>
        <w:numPr>
          <w:ilvl w:val="0"/>
          <w:numId w:val="1"/>
        </w:numPr>
        <w:tabs>
          <w:tab w:val="left" w:pos="455"/>
        </w:tabs>
        <w:spacing w:before="0" w:after="0" w:line="240" w:lineRule="auto"/>
        <w:ind w:left="455" w:right="0" w:hanging="240"/>
        <w:jc w:val="both"/>
      </w:pPr>
      <w:r>
        <w:rPr>
          <w:color w:val="1B365D"/>
        </w:rPr>
        <w:t>Mathematical</w:t>
      </w:r>
      <w:r>
        <w:rPr>
          <w:color w:val="1B365D"/>
          <w:spacing w:val="-6"/>
        </w:rPr>
        <w:t xml:space="preserve"> </w:t>
      </w:r>
      <w:r>
        <w:rPr>
          <w:color w:val="1B365D"/>
        </w:rPr>
        <w:t>Formulation</w:t>
      </w:r>
      <w:r>
        <w:rPr>
          <w:color w:val="1B365D"/>
          <w:spacing w:val="-4"/>
        </w:rPr>
        <w:t xml:space="preserve"> </w:t>
      </w:r>
      <w:r>
        <w:rPr>
          <w:color w:val="1B365D"/>
        </w:rPr>
        <w:t>of</w:t>
      </w:r>
      <w:r>
        <w:rPr>
          <w:color w:val="1B365D"/>
          <w:spacing w:val="-4"/>
        </w:rPr>
        <w:t xml:space="preserve"> </w:t>
      </w:r>
      <w:r>
        <w:rPr>
          <w:color w:val="1B365D"/>
        </w:rPr>
        <w:t>Autoencoder</w:t>
      </w:r>
      <w:r>
        <w:rPr>
          <w:color w:val="1B365D"/>
          <w:spacing w:val="-4"/>
        </w:rPr>
        <w:t xml:space="preserve"> </w:t>
      </w:r>
      <w:r>
        <w:rPr>
          <w:color w:val="1B365D"/>
          <w:spacing w:val="-2"/>
        </w:rPr>
        <w:t>Learning</w:t>
      </w:r>
    </w:p>
    <w:p w14:paraId="5E05FD19">
      <w:pPr>
        <w:pStyle w:val="5"/>
        <w:spacing w:before="82" w:line="276" w:lineRule="auto"/>
        <w:ind w:right="214"/>
      </w:pPr>
      <w:r>
        <w:rPr>
          <w:color w:val="282828"/>
        </w:rPr>
        <w:t>The</w:t>
      </w:r>
      <w:r>
        <w:rPr>
          <w:color w:val="282828"/>
          <w:spacing w:val="-7"/>
        </w:rPr>
        <w:t xml:space="preserve"> </w:t>
      </w:r>
      <w:r>
        <w:rPr>
          <w:color w:val="282828"/>
        </w:rPr>
        <w:t>encoder</w:t>
      </w:r>
      <w:r>
        <w:rPr>
          <w:color w:val="282828"/>
          <w:spacing w:val="-7"/>
        </w:rPr>
        <w:t xml:space="preserve"> </w:t>
      </w:r>
      <w:r>
        <w:rPr>
          <w:color w:val="282828"/>
        </w:rPr>
        <w:t>mapping</w:t>
      </w:r>
      <w:r>
        <w:rPr>
          <w:color w:val="282828"/>
          <w:spacing w:val="-6"/>
        </w:rPr>
        <w:t xml:space="preserve"> </w:t>
      </w:r>
      <w:r>
        <w:rPr>
          <w:color w:val="282828"/>
        </w:rPr>
        <w:t>parameterized</w:t>
      </w:r>
      <w:r>
        <w:rPr>
          <w:color w:val="282828"/>
          <w:spacing w:val="-6"/>
        </w:rPr>
        <w:t xml:space="preserve"> </w:t>
      </w:r>
      <w:r>
        <w:rPr>
          <w:color w:val="282828"/>
        </w:rPr>
        <w:t>by</w:t>
      </w:r>
      <w:r>
        <w:rPr>
          <w:color w:val="282828"/>
          <w:spacing w:val="-6"/>
        </w:rPr>
        <w:t xml:space="preserve"> </w:t>
      </w:r>
      <w:r>
        <w:rPr>
          <w:color w:val="282828"/>
        </w:rPr>
        <w:t>weight</w:t>
      </w:r>
      <w:r>
        <w:rPr>
          <w:color w:val="282828"/>
          <w:spacing w:val="-5"/>
        </w:rPr>
        <w:t xml:space="preserve"> </w:t>
      </w:r>
      <w:r>
        <w:rPr>
          <w:color w:val="282828"/>
        </w:rPr>
        <w:t>set</w:t>
      </w:r>
      <w:r>
        <w:rPr>
          <w:color w:val="282828"/>
          <w:spacing w:val="-5"/>
        </w:rPr>
        <w:t xml:space="preserve"> </w:t>
      </w:r>
      <w:r>
        <w:rPr>
          <w:color w:val="282828"/>
        </w:rPr>
        <w:t>W_e</w:t>
      </w:r>
      <w:r>
        <w:rPr>
          <w:color w:val="282828"/>
          <w:spacing w:val="-7"/>
        </w:rPr>
        <w:t xml:space="preserve"> </w:t>
      </w:r>
      <w:r>
        <w:rPr>
          <w:color w:val="282828"/>
        </w:rPr>
        <w:t>compresses</w:t>
      </w:r>
      <w:r>
        <w:rPr>
          <w:color w:val="282828"/>
          <w:spacing w:val="-6"/>
        </w:rPr>
        <w:t xml:space="preserve"> </w:t>
      </w:r>
      <w:r>
        <w:rPr>
          <w:color w:val="282828"/>
        </w:rPr>
        <w:t>input</w:t>
      </w:r>
      <w:r>
        <w:rPr>
          <w:color w:val="282828"/>
          <w:spacing w:val="-5"/>
        </w:rPr>
        <w:t xml:space="preserve"> </w:t>
      </w:r>
      <w:r>
        <w:rPr>
          <w:color w:val="282828"/>
        </w:rPr>
        <w:t>sequence</w:t>
      </w:r>
      <w:r>
        <w:rPr>
          <w:color w:val="282828"/>
          <w:spacing w:val="-7"/>
        </w:rPr>
        <w:t xml:space="preserve"> </w:t>
      </w:r>
      <w:r>
        <w:rPr>
          <w:color w:val="282828"/>
        </w:rPr>
        <w:t>x</w:t>
      </w:r>
      <w:r>
        <w:rPr>
          <w:color w:val="282828"/>
          <w:spacing w:val="-6"/>
        </w:rPr>
        <w:t xml:space="preserve"> </w:t>
      </w:r>
      <w:r>
        <w:rPr>
          <w:color w:val="282828"/>
        </w:rPr>
        <w:t>into</w:t>
      </w:r>
      <w:r>
        <w:rPr>
          <w:color w:val="282828"/>
          <w:spacing w:val="-6"/>
        </w:rPr>
        <w:t xml:space="preserve"> </w:t>
      </w:r>
      <w:r>
        <w:rPr>
          <w:color w:val="282828"/>
        </w:rPr>
        <w:t>latent</w:t>
      </w:r>
      <w:r>
        <w:rPr>
          <w:color w:val="282828"/>
          <w:spacing w:val="-5"/>
        </w:rPr>
        <w:t xml:space="preserve"> </w:t>
      </w:r>
      <w:r>
        <w:rPr>
          <w:color w:val="282828"/>
        </w:rPr>
        <w:t>space</w:t>
      </w:r>
      <w:r>
        <w:rPr>
          <w:color w:val="282828"/>
          <w:spacing w:val="-7"/>
        </w:rPr>
        <w:t xml:space="preserve"> </w:t>
      </w:r>
      <w:r>
        <w:rPr>
          <w:color w:val="282828"/>
        </w:rPr>
        <w:t>z:</w:t>
      </w:r>
      <w:r>
        <w:rPr>
          <w:color w:val="282828"/>
          <w:spacing w:val="-5"/>
        </w:rPr>
        <w:t xml:space="preserve"> </w:t>
      </w:r>
      <w:r>
        <w:rPr>
          <w:color w:val="282828"/>
        </w:rPr>
        <w:t>z</w:t>
      </w:r>
      <w:r>
        <w:rPr>
          <w:color w:val="282828"/>
          <w:spacing w:val="-7"/>
        </w:rPr>
        <w:t xml:space="preserve"> </w:t>
      </w:r>
      <w:r>
        <w:rPr>
          <w:color w:val="282828"/>
        </w:rPr>
        <w:t>= f_encoder(W_e * x + b_e). The decoder parameterized by W_d reconstructs the original signal x_hat = f_decoder(W_d * z + b_d). The parameters are optimized via Mean Squared Error (MSE): Loss = (1/N) * sum_{i=1}^{N} (x_i - x_hat_i)^2 using the Adam optimizer with cosine annealing learning rates.</w:t>
      </w:r>
    </w:p>
    <w:p w14:paraId="35A7327B">
      <w:pPr>
        <w:pStyle w:val="5"/>
        <w:spacing w:after="0" w:line="276" w:lineRule="auto"/>
        <w:sectPr>
          <w:headerReference r:id="rId5" w:type="default"/>
          <w:headerReference r:id="rId6" w:type="even"/>
          <w:pgSz w:w="12240" w:h="15840"/>
          <w:pgMar w:top="1100" w:right="720" w:bottom="280" w:left="720" w:header="803" w:footer="0" w:gutter="0"/>
          <w:cols w:space="720" w:num="1"/>
        </w:sectPr>
      </w:pPr>
    </w:p>
    <w:p w14:paraId="7F04C1A5">
      <w:pPr>
        <w:pStyle w:val="5"/>
        <w:spacing w:before="81" w:line="276" w:lineRule="auto"/>
        <w:ind w:right="213"/>
      </w:pPr>
      <w:r>
        <w:rPr>
          <w:b/>
          <w:color w:val="282828"/>
        </w:rPr>
        <w:t xml:space="preserve">Stage 1 - Ingestion &amp; Signal Preprocessing: </w:t>
      </w:r>
      <w:r>
        <w:rPr>
          <w:color w:val="282828"/>
        </w:rPr>
        <w:t>Continuous single-lead or 12-lead ECG signals are ingested at 250 Hz. Signals undergo bandpass Butterworth filtering (0.5 Hz - 45 Hz) to eliminate baseline wander, muscle artifacts, and powerline noise. Individual cardiac cycles (P-QRS-T complexes) are extracted using Pan-Tompkins QRS detection and normalized into uniform length vectors x in R^{300}.</w:t>
      </w:r>
    </w:p>
    <w:p w14:paraId="2FC4F68A">
      <w:pPr>
        <w:pStyle w:val="5"/>
        <w:spacing w:before="61" w:line="276" w:lineRule="auto"/>
        <w:ind w:right="211"/>
      </w:pPr>
      <w:r>
        <w:rPr>
          <w:b/>
          <w:color w:val="282828"/>
        </w:rPr>
        <w:t xml:space="preserve">Stage 2 - Neural Network Architecture Design: </w:t>
      </w:r>
      <w:r>
        <w:rPr>
          <w:color w:val="282828"/>
        </w:rPr>
        <w:t>The network consists of a 3-layer 1D Convolutional Encoder</w:t>
      </w:r>
      <w:r>
        <w:rPr>
          <w:color w:val="282828"/>
          <w:spacing w:val="-1"/>
        </w:rPr>
        <w:t xml:space="preserve"> </w:t>
      </w:r>
      <w:r>
        <w:rPr>
          <w:color w:val="282828"/>
        </w:rPr>
        <w:t>with</w:t>
      </w:r>
      <w:r>
        <w:rPr>
          <w:color w:val="282828"/>
          <w:spacing w:val="-2"/>
        </w:rPr>
        <w:t xml:space="preserve"> </w:t>
      </w:r>
      <w:r>
        <w:rPr>
          <w:color w:val="282828"/>
        </w:rPr>
        <w:t>kernel</w:t>
      </w:r>
      <w:r>
        <w:rPr>
          <w:color w:val="282828"/>
          <w:spacing w:val="-2"/>
        </w:rPr>
        <w:t xml:space="preserve"> </w:t>
      </w:r>
      <w:r>
        <w:rPr>
          <w:color w:val="282828"/>
        </w:rPr>
        <w:t>sizes</w:t>
      </w:r>
      <w:r>
        <w:rPr>
          <w:color w:val="282828"/>
          <w:spacing w:val="-3"/>
        </w:rPr>
        <w:t xml:space="preserve"> </w:t>
      </w:r>
      <w:r>
        <w:rPr>
          <w:color w:val="282828"/>
        </w:rPr>
        <w:t>of</w:t>
      </w:r>
      <w:r>
        <w:rPr>
          <w:color w:val="282828"/>
          <w:spacing w:val="-2"/>
        </w:rPr>
        <w:t xml:space="preserve"> </w:t>
      </w:r>
      <w:r>
        <w:rPr>
          <w:color w:val="282828"/>
        </w:rPr>
        <w:t>7,</w:t>
      </w:r>
      <w:r>
        <w:rPr>
          <w:color w:val="282828"/>
          <w:spacing w:val="-2"/>
        </w:rPr>
        <w:t xml:space="preserve"> </w:t>
      </w:r>
      <w:r>
        <w:rPr>
          <w:color w:val="282828"/>
        </w:rPr>
        <w:t>5,</w:t>
      </w:r>
      <w:r>
        <w:rPr>
          <w:color w:val="282828"/>
          <w:spacing w:val="-1"/>
        </w:rPr>
        <w:t xml:space="preserve"> </w:t>
      </w:r>
      <w:r>
        <w:rPr>
          <w:color w:val="282828"/>
        </w:rPr>
        <w:t>and 3,</w:t>
      </w:r>
      <w:r>
        <w:rPr>
          <w:color w:val="282828"/>
          <w:spacing w:val="-2"/>
        </w:rPr>
        <w:t xml:space="preserve"> </w:t>
      </w:r>
      <w:r>
        <w:rPr>
          <w:color w:val="282828"/>
        </w:rPr>
        <w:t>reducing temporal</w:t>
      </w:r>
      <w:r>
        <w:rPr>
          <w:color w:val="282828"/>
          <w:spacing w:val="-2"/>
        </w:rPr>
        <w:t xml:space="preserve"> </w:t>
      </w:r>
      <w:r>
        <w:rPr>
          <w:color w:val="282828"/>
        </w:rPr>
        <w:t>spatial</w:t>
      </w:r>
      <w:r>
        <w:rPr>
          <w:color w:val="282828"/>
          <w:spacing w:val="-2"/>
        </w:rPr>
        <w:t xml:space="preserve"> </w:t>
      </w:r>
      <w:r>
        <w:rPr>
          <w:color w:val="282828"/>
        </w:rPr>
        <w:t>dimensions</w:t>
      </w:r>
      <w:r>
        <w:rPr>
          <w:color w:val="282828"/>
          <w:spacing w:val="-3"/>
        </w:rPr>
        <w:t xml:space="preserve"> </w:t>
      </w:r>
      <w:r>
        <w:rPr>
          <w:color w:val="282828"/>
        </w:rPr>
        <w:t>down</w:t>
      </w:r>
      <w:r>
        <w:rPr>
          <w:color w:val="282828"/>
          <w:spacing w:val="-2"/>
        </w:rPr>
        <w:t xml:space="preserve"> </w:t>
      </w:r>
      <w:r>
        <w:rPr>
          <w:color w:val="282828"/>
        </w:rPr>
        <w:t>to a</w:t>
      </w:r>
      <w:r>
        <w:rPr>
          <w:color w:val="282828"/>
          <w:spacing w:val="-3"/>
        </w:rPr>
        <w:t xml:space="preserve"> </w:t>
      </w:r>
      <w:r>
        <w:rPr>
          <w:color w:val="282828"/>
        </w:rPr>
        <w:t>dense</w:t>
      </w:r>
      <w:r>
        <w:rPr>
          <w:color w:val="282828"/>
          <w:spacing w:val="-3"/>
        </w:rPr>
        <w:t xml:space="preserve"> </w:t>
      </w:r>
      <w:r>
        <w:rPr>
          <w:color w:val="282828"/>
        </w:rPr>
        <w:t>bottleneck z in</w:t>
      </w:r>
      <w:r>
        <w:rPr>
          <w:color w:val="282828"/>
          <w:spacing w:val="-8"/>
        </w:rPr>
        <w:t xml:space="preserve"> </w:t>
      </w:r>
      <w:r>
        <w:rPr>
          <w:color w:val="282828"/>
        </w:rPr>
        <w:t>R^{16}.</w:t>
      </w:r>
      <w:r>
        <w:rPr>
          <w:color w:val="282828"/>
          <w:spacing w:val="-8"/>
        </w:rPr>
        <w:t xml:space="preserve"> </w:t>
      </w:r>
      <w:r>
        <w:rPr>
          <w:color w:val="282828"/>
        </w:rPr>
        <w:t>The</w:t>
      </w:r>
      <w:r>
        <w:rPr>
          <w:color w:val="282828"/>
          <w:spacing w:val="-9"/>
        </w:rPr>
        <w:t xml:space="preserve"> </w:t>
      </w:r>
      <w:r>
        <w:rPr>
          <w:color w:val="282828"/>
        </w:rPr>
        <w:t>Decoder</w:t>
      </w:r>
      <w:r>
        <w:rPr>
          <w:color w:val="282828"/>
          <w:spacing w:val="-9"/>
        </w:rPr>
        <w:t xml:space="preserve"> </w:t>
      </w:r>
      <w:r>
        <w:rPr>
          <w:color w:val="282828"/>
        </w:rPr>
        <w:t>mirrors</w:t>
      </w:r>
      <w:r>
        <w:rPr>
          <w:color w:val="282828"/>
          <w:spacing w:val="-9"/>
        </w:rPr>
        <w:t xml:space="preserve"> </w:t>
      </w:r>
      <w:r>
        <w:rPr>
          <w:color w:val="282828"/>
        </w:rPr>
        <w:t>this</w:t>
      </w:r>
      <w:r>
        <w:rPr>
          <w:color w:val="282828"/>
          <w:spacing w:val="-8"/>
        </w:rPr>
        <w:t xml:space="preserve"> </w:t>
      </w:r>
      <w:r>
        <w:rPr>
          <w:color w:val="282828"/>
        </w:rPr>
        <w:t>architecture</w:t>
      </w:r>
      <w:r>
        <w:rPr>
          <w:color w:val="282828"/>
          <w:spacing w:val="-7"/>
        </w:rPr>
        <w:t xml:space="preserve"> </w:t>
      </w:r>
      <w:r>
        <w:rPr>
          <w:color w:val="282828"/>
        </w:rPr>
        <w:t>using</w:t>
      </w:r>
      <w:r>
        <w:rPr>
          <w:color w:val="282828"/>
          <w:spacing w:val="-8"/>
        </w:rPr>
        <w:t xml:space="preserve"> </w:t>
      </w:r>
      <w:r>
        <w:rPr>
          <w:color w:val="282828"/>
        </w:rPr>
        <w:t>1D</w:t>
      </w:r>
      <w:r>
        <w:rPr>
          <w:color w:val="282828"/>
          <w:spacing w:val="-9"/>
        </w:rPr>
        <w:t xml:space="preserve"> </w:t>
      </w:r>
      <w:r>
        <w:rPr>
          <w:color w:val="282828"/>
        </w:rPr>
        <w:t>Transposed</w:t>
      </w:r>
      <w:r>
        <w:rPr>
          <w:color w:val="282828"/>
          <w:spacing w:val="-9"/>
        </w:rPr>
        <w:t xml:space="preserve"> </w:t>
      </w:r>
      <w:r>
        <w:rPr>
          <w:color w:val="282828"/>
        </w:rPr>
        <w:t>Convolutions,</w:t>
      </w:r>
      <w:r>
        <w:rPr>
          <w:color w:val="282828"/>
          <w:spacing w:val="-8"/>
        </w:rPr>
        <w:t xml:space="preserve"> </w:t>
      </w:r>
      <w:r>
        <w:rPr>
          <w:color w:val="282828"/>
        </w:rPr>
        <w:t>restoring</w:t>
      </w:r>
      <w:r>
        <w:rPr>
          <w:color w:val="282828"/>
          <w:spacing w:val="-8"/>
        </w:rPr>
        <w:t xml:space="preserve"> </w:t>
      </w:r>
      <w:r>
        <w:rPr>
          <w:color w:val="282828"/>
        </w:rPr>
        <w:t>the</w:t>
      </w:r>
      <w:r>
        <w:rPr>
          <w:color w:val="282828"/>
          <w:spacing w:val="-8"/>
        </w:rPr>
        <w:t xml:space="preserve"> </w:t>
      </w:r>
      <w:r>
        <w:rPr>
          <w:color w:val="282828"/>
        </w:rPr>
        <w:t>sequence back to R^{300}.</w:t>
      </w:r>
    </w:p>
    <w:p w14:paraId="167FECFC">
      <w:pPr>
        <w:pStyle w:val="5"/>
        <w:spacing w:before="60" w:line="276" w:lineRule="auto"/>
        <w:ind w:right="214"/>
      </w:pPr>
      <w:r>
        <w:rPr>
          <w:b/>
          <w:color w:val="282828"/>
        </w:rPr>
        <w:t xml:space="preserve">Stage 3 - Offline Model Training Regime: </w:t>
      </w:r>
      <w:r>
        <w:rPr>
          <w:color w:val="282828"/>
        </w:rPr>
        <w:t>The CAE is trained exclusively on normal baseline records extracted during non-critical monitoring hours. Unsupervised learning proceeds across 100 epochs until reconstruction loss converges below an empirical epsilon threshold.</w:t>
      </w:r>
    </w:p>
    <w:p w14:paraId="257A121A">
      <w:pPr>
        <w:pStyle w:val="5"/>
        <w:spacing w:before="61" w:line="276" w:lineRule="auto"/>
        <w:ind w:right="213"/>
      </w:pPr>
      <w:r>
        <w:rPr>
          <w:b/>
          <w:color w:val="282828"/>
        </w:rPr>
        <w:t xml:space="preserve">Stage 4 - Dynamic Threshold Calibration: </w:t>
      </w:r>
      <w:r>
        <w:rPr>
          <w:color w:val="282828"/>
        </w:rPr>
        <w:t>A statistical anomaly threshold tau is established using the validation set error distribution: tau = mu_{loss} + 3 * sigma_{loss}. Any segment whose reconstruction error exceeds tau is mathematically classified as abnormal.</w:t>
      </w:r>
    </w:p>
    <w:p w14:paraId="4B603813">
      <w:pPr>
        <w:pStyle w:val="5"/>
        <w:spacing w:before="59" w:line="276" w:lineRule="auto"/>
        <w:ind w:right="214"/>
      </w:pPr>
      <w:r>
        <w:rPr>
          <w:b/>
          <w:color w:val="282828"/>
        </w:rPr>
        <w:t>Stage</w:t>
      </w:r>
      <w:r>
        <w:rPr>
          <w:b/>
          <w:color w:val="282828"/>
          <w:spacing w:val="-9"/>
        </w:rPr>
        <w:t xml:space="preserve"> </w:t>
      </w:r>
      <w:r>
        <w:rPr>
          <w:b/>
          <w:color w:val="282828"/>
        </w:rPr>
        <w:t>5</w:t>
      </w:r>
      <w:r>
        <w:rPr>
          <w:b/>
          <w:color w:val="282828"/>
          <w:spacing w:val="-7"/>
        </w:rPr>
        <w:t xml:space="preserve"> </w:t>
      </w:r>
      <w:r>
        <w:rPr>
          <w:b/>
          <w:color w:val="282828"/>
        </w:rPr>
        <w:t>-</w:t>
      </w:r>
      <w:r>
        <w:rPr>
          <w:b/>
          <w:color w:val="282828"/>
          <w:spacing w:val="-6"/>
        </w:rPr>
        <w:t xml:space="preserve"> </w:t>
      </w:r>
      <w:r>
        <w:rPr>
          <w:b/>
          <w:color w:val="282828"/>
        </w:rPr>
        <w:t>Real-Time</w:t>
      </w:r>
      <w:r>
        <w:rPr>
          <w:b/>
          <w:color w:val="282828"/>
          <w:spacing w:val="-8"/>
        </w:rPr>
        <w:t xml:space="preserve"> </w:t>
      </w:r>
      <w:r>
        <w:rPr>
          <w:b/>
          <w:color w:val="282828"/>
        </w:rPr>
        <w:t>Inference</w:t>
      </w:r>
      <w:r>
        <w:rPr>
          <w:b/>
          <w:color w:val="282828"/>
          <w:spacing w:val="-8"/>
        </w:rPr>
        <w:t xml:space="preserve"> </w:t>
      </w:r>
      <w:r>
        <w:rPr>
          <w:b/>
          <w:color w:val="282828"/>
        </w:rPr>
        <w:t>&amp;</w:t>
      </w:r>
      <w:r>
        <w:rPr>
          <w:b/>
          <w:color w:val="282828"/>
          <w:spacing w:val="-6"/>
        </w:rPr>
        <w:t xml:space="preserve"> </w:t>
      </w:r>
      <w:r>
        <w:rPr>
          <w:b/>
          <w:color w:val="282828"/>
        </w:rPr>
        <w:t>Clinical</w:t>
      </w:r>
      <w:r>
        <w:rPr>
          <w:b/>
          <w:color w:val="282828"/>
          <w:spacing w:val="-7"/>
        </w:rPr>
        <w:t xml:space="preserve"> </w:t>
      </w:r>
      <w:r>
        <w:rPr>
          <w:b/>
          <w:color w:val="282828"/>
        </w:rPr>
        <w:t>Triage:</w:t>
      </w:r>
      <w:r>
        <w:rPr>
          <w:b/>
          <w:color w:val="282828"/>
          <w:spacing w:val="-6"/>
        </w:rPr>
        <w:t xml:space="preserve"> </w:t>
      </w:r>
      <w:r>
        <w:rPr>
          <w:color w:val="282828"/>
        </w:rPr>
        <w:t>Streaming</w:t>
      </w:r>
      <w:r>
        <w:rPr>
          <w:color w:val="282828"/>
          <w:spacing w:val="-7"/>
        </w:rPr>
        <w:t xml:space="preserve"> </w:t>
      </w:r>
      <w:r>
        <w:rPr>
          <w:color w:val="282828"/>
        </w:rPr>
        <w:t>clinical</w:t>
      </w:r>
      <w:r>
        <w:rPr>
          <w:color w:val="282828"/>
          <w:spacing w:val="-7"/>
        </w:rPr>
        <w:t xml:space="preserve"> </w:t>
      </w:r>
      <w:r>
        <w:rPr>
          <w:color w:val="282828"/>
        </w:rPr>
        <w:t>ECG</w:t>
      </w:r>
      <w:r>
        <w:rPr>
          <w:color w:val="282828"/>
          <w:spacing w:val="-8"/>
        </w:rPr>
        <w:t xml:space="preserve"> </w:t>
      </w:r>
      <w:r>
        <w:rPr>
          <w:color w:val="282828"/>
        </w:rPr>
        <w:t>signals</w:t>
      </w:r>
      <w:r>
        <w:rPr>
          <w:color w:val="282828"/>
          <w:spacing w:val="-7"/>
        </w:rPr>
        <w:t xml:space="preserve"> </w:t>
      </w:r>
      <w:r>
        <w:rPr>
          <w:color w:val="282828"/>
        </w:rPr>
        <w:t>are</w:t>
      </w:r>
      <w:r>
        <w:rPr>
          <w:color w:val="282828"/>
          <w:spacing w:val="-8"/>
        </w:rPr>
        <w:t xml:space="preserve"> </w:t>
      </w:r>
      <w:r>
        <w:rPr>
          <w:color w:val="282828"/>
        </w:rPr>
        <w:t>continuously</w:t>
      </w:r>
      <w:r>
        <w:rPr>
          <w:color w:val="282828"/>
          <w:spacing w:val="-7"/>
        </w:rPr>
        <w:t xml:space="preserve"> </w:t>
      </w:r>
      <w:r>
        <w:rPr>
          <w:color w:val="282828"/>
        </w:rPr>
        <w:t>passed through the trained CAE. Windows yielding reconstruction errors exceeding tau are automatically flagged and routed to the cardiology dashboard with highlighted temporal anomaly regions.</w:t>
      </w:r>
    </w:p>
    <w:p w14:paraId="4DC4A9A3">
      <w:pPr>
        <w:pStyle w:val="5"/>
        <w:spacing w:before="60" w:line="276" w:lineRule="auto"/>
        <w:ind w:right="218"/>
      </w:pPr>
      <w:r>
        <w:rPr>
          <w:b/>
          <w:color w:val="282828"/>
        </w:rPr>
        <w:t xml:space="preserve">Stage 6 - Human-in-the-Loop Feedback: </w:t>
      </w:r>
      <w:r>
        <w:rPr>
          <w:color w:val="282828"/>
        </w:rPr>
        <w:t>When a medical expert reviews and confirms an anomaly, the flagged waveform is saved into an expanding clinical repository to support future fine-tuning.</w:t>
      </w:r>
    </w:p>
    <w:p w14:paraId="579C5214">
      <w:pPr>
        <w:pStyle w:val="2"/>
        <w:numPr>
          <w:ilvl w:val="0"/>
          <w:numId w:val="2"/>
        </w:numPr>
        <w:tabs>
          <w:tab w:val="left" w:pos="455"/>
        </w:tabs>
        <w:spacing w:before="119" w:after="0" w:line="240" w:lineRule="auto"/>
        <w:ind w:left="455" w:right="0" w:hanging="240"/>
        <w:jc w:val="both"/>
      </w:pPr>
      <w:r>
        <w:rPr>
          <w:color w:val="1B365D"/>
        </w:rPr>
        <w:t>Integration</w:t>
      </w:r>
      <w:r>
        <w:rPr>
          <w:color w:val="1B365D"/>
          <w:spacing w:val="-3"/>
        </w:rPr>
        <w:t xml:space="preserve"> </w:t>
      </w:r>
      <w:r>
        <w:rPr>
          <w:color w:val="1B365D"/>
        </w:rPr>
        <w:t>with</w:t>
      </w:r>
      <w:r>
        <w:rPr>
          <w:color w:val="1B365D"/>
          <w:spacing w:val="-4"/>
        </w:rPr>
        <w:t xml:space="preserve"> </w:t>
      </w:r>
      <w:r>
        <w:rPr>
          <w:color w:val="1B365D"/>
        </w:rPr>
        <w:t>Deep</w:t>
      </w:r>
      <w:r>
        <w:rPr>
          <w:color w:val="1B365D"/>
          <w:spacing w:val="-2"/>
        </w:rPr>
        <w:t xml:space="preserve"> </w:t>
      </w:r>
      <w:r>
        <w:rPr>
          <w:color w:val="1B365D"/>
        </w:rPr>
        <w:t>Learning</w:t>
      </w:r>
      <w:r>
        <w:rPr>
          <w:color w:val="1B365D"/>
          <w:spacing w:val="-3"/>
        </w:rPr>
        <w:t xml:space="preserve"> </w:t>
      </w:r>
      <w:r>
        <w:rPr>
          <w:color w:val="1B365D"/>
        </w:rPr>
        <w:t>Literature</w:t>
      </w:r>
      <w:r>
        <w:rPr>
          <w:color w:val="1B365D"/>
          <w:spacing w:val="-4"/>
        </w:rPr>
        <w:t xml:space="preserve"> </w:t>
      </w:r>
      <w:r>
        <w:rPr>
          <w:color w:val="1B365D"/>
        </w:rPr>
        <w:t>&amp;</w:t>
      </w:r>
      <w:r>
        <w:rPr>
          <w:color w:val="1B365D"/>
          <w:spacing w:val="-4"/>
        </w:rPr>
        <w:t xml:space="preserve"> </w:t>
      </w:r>
      <w:r>
        <w:rPr>
          <w:color w:val="1B365D"/>
        </w:rPr>
        <w:t>Comparative</w:t>
      </w:r>
      <w:r>
        <w:rPr>
          <w:color w:val="1B365D"/>
          <w:spacing w:val="-4"/>
        </w:rPr>
        <w:t xml:space="preserve"> </w:t>
      </w:r>
      <w:r>
        <w:rPr>
          <w:color w:val="1B365D"/>
          <w:spacing w:val="-2"/>
        </w:rPr>
        <w:t>Analysis</w:t>
      </w:r>
    </w:p>
    <w:p w14:paraId="7C46D875">
      <w:pPr>
        <w:pStyle w:val="5"/>
        <w:spacing w:before="82" w:line="276" w:lineRule="auto"/>
        <w:ind w:right="209"/>
      </w:pPr>
      <w:r>
        <w:rPr>
          <w:color w:val="282828"/>
        </w:rPr>
        <w:t xml:space="preserve">This strategy aligns directly with core representation learning principles established by Goodfellow et al. (2016), who demonstrated that autoencoders effectively learn manifold structures of complex physical signals. In biomedical signal processing, Kiranyaz et al. (2019) validated that 1D-Convolutional Autoencoders outperform traditional statistical dimensionality reduction tools like Principal Component Analysis (PCA) and Independent Component Analysis (ICA). PCA relies strictly on linear orthogonal projections and fails to capture complex, non-linear phase transitions inherent in cardiac depolarization </w:t>
      </w:r>
      <w:r>
        <w:rPr>
          <w:color w:val="282828"/>
          <w:spacing w:val="-2"/>
        </w:rPr>
        <w:t>waveforms.</w:t>
      </w:r>
    </w:p>
    <w:p w14:paraId="7AAC0232">
      <w:pPr>
        <w:pStyle w:val="2"/>
        <w:numPr>
          <w:ilvl w:val="0"/>
          <w:numId w:val="2"/>
        </w:numPr>
        <w:tabs>
          <w:tab w:val="left" w:pos="455"/>
        </w:tabs>
        <w:spacing w:before="121" w:after="0" w:line="240" w:lineRule="auto"/>
        <w:ind w:left="455" w:right="0" w:hanging="240"/>
        <w:jc w:val="both"/>
      </w:pPr>
      <w:r>
        <w:rPr>
          <w:color w:val="1B365D"/>
        </w:rPr>
        <w:t>Expected</w:t>
      </w:r>
      <w:r>
        <w:rPr>
          <w:color w:val="1B365D"/>
          <w:spacing w:val="-3"/>
        </w:rPr>
        <w:t xml:space="preserve"> </w:t>
      </w:r>
      <w:r>
        <w:rPr>
          <w:color w:val="1B365D"/>
        </w:rPr>
        <w:t>Clinical</w:t>
      </w:r>
      <w:r>
        <w:rPr>
          <w:color w:val="1B365D"/>
          <w:spacing w:val="-3"/>
        </w:rPr>
        <w:t xml:space="preserve"> </w:t>
      </w:r>
      <w:r>
        <w:rPr>
          <w:color w:val="1B365D"/>
        </w:rPr>
        <w:t>Outcomes</w:t>
      </w:r>
      <w:r>
        <w:rPr>
          <w:color w:val="1B365D"/>
          <w:spacing w:val="-4"/>
        </w:rPr>
        <w:t xml:space="preserve"> </w:t>
      </w:r>
      <w:r>
        <w:rPr>
          <w:color w:val="1B365D"/>
        </w:rPr>
        <w:t>&amp;</w:t>
      </w:r>
      <w:r>
        <w:rPr>
          <w:color w:val="1B365D"/>
          <w:spacing w:val="-3"/>
        </w:rPr>
        <w:t xml:space="preserve"> </w:t>
      </w:r>
      <w:r>
        <w:rPr>
          <w:color w:val="1B365D"/>
        </w:rPr>
        <w:t>System</w:t>
      </w:r>
      <w:r>
        <w:rPr>
          <w:color w:val="1B365D"/>
          <w:spacing w:val="-2"/>
        </w:rPr>
        <w:t xml:space="preserve"> Robustness</w:t>
      </w:r>
    </w:p>
    <w:p w14:paraId="17AD3C14">
      <w:pPr>
        <w:pStyle w:val="5"/>
        <w:spacing w:before="81" w:line="276" w:lineRule="auto"/>
        <w:ind w:right="216"/>
      </w:pPr>
      <w:r>
        <w:rPr>
          <w:color w:val="282828"/>
        </w:rPr>
        <w:t>Deploying this unsupervised 1D-CAE system drastically reduces false alarm fatigue for ICU medical staff. By</w:t>
      </w:r>
      <w:r>
        <w:rPr>
          <w:color w:val="282828"/>
          <w:spacing w:val="-13"/>
        </w:rPr>
        <w:t xml:space="preserve"> </w:t>
      </w:r>
      <w:r>
        <w:rPr>
          <w:color w:val="282828"/>
        </w:rPr>
        <w:t>accurately</w:t>
      </w:r>
      <w:r>
        <w:rPr>
          <w:color w:val="282828"/>
          <w:spacing w:val="-12"/>
        </w:rPr>
        <w:t xml:space="preserve"> </w:t>
      </w:r>
      <w:r>
        <w:rPr>
          <w:color w:val="282828"/>
        </w:rPr>
        <w:t>flagging</w:t>
      </w:r>
      <w:r>
        <w:rPr>
          <w:color w:val="282828"/>
          <w:spacing w:val="-13"/>
        </w:rPr>
        <w:t xml:space="preserve"> </w:t>
      </w:r>
      <w:r>
        <w:rPr>
          <w:color w:val="282828"/>
        </w:rPr>
        <w:t>unlearned</w:t>
      </w:r>
      <w:r>
        <w:rPr>
          <w:color w:val="282828"/>
          <w:spacing w:val="-12"/>
        </w:rPr>
        <w:t xml:space="preserve"> </w:t>
      </w:r>
      <w:r>
        <w:rPr>
          <w:color w:val="282828"/>
        </w:rPr>
        <w:t>morphological</w:t>
      </w:r>
      <w:r>
        <w:rPr>
          <w:color w:val="282828"/>
          <w:spacing w:val="-13"/>
        </w:rPr>
        <w:t xml:space="preserve"> </w:t>
      </w:r>
      <w:r>
        <w:rPr>
          <w:color w:val="282828"/>
        </w:rPr>
        <w:t>variations</w:t>
      </w:r>
      <w:r>
        <w:rPr>
          <w:color w:val="282828"/>
          <w:spacing w:val="-13"/>
        </w:rPr>
        <w:t xml:space="preserve"> </w:t>
      </w:r>
      <w:r>
        <w:rPr>
          <w:color w:val="282828"/>
        </w:rPr>
        <w:t>without</w:t>
      </w:r>
      <w:r>
        <w:rPr>
          <w:color w:val="282828"/>
          <w:spacing w:val="-13"/>
        </w:rPr>
        <w:t xml:space="preserve"> </w:t>
      </w:r>
      <w:r>
        <w:rPr>
          <w:color w:val="282828"/>
        </w:rPr>
        <w:t>requiring</w:t>
      </w:r>
      <w:r>
        <w:rPr>
          <w:color w:val="282828"/>
          <w:spacing w:val="-13"/>
        </w:rPr>
        <w:t xml:space="preserve"> </w:t>
      </w:r>
      <w:r>
        <w:rPr>
          <w:color w:val="282828"/>
        </w:rPr>
        <w:t>manual</w:t>
      </w:r>
      <w:r>
        <w:rPr>
          <w:color w:val="282828"/>
          <w:spacing w:val="-13"/>
        </w:rPr>
        <w:t xml:space="preserve"> </w:t>
      </w:r>
      <w:r>
        <w:rPr>
          <w:color w:val="282828"/>
        </w:rPr>
        <w:t>annotations,</w:t>
      </w:r>
      <w:r>
        <w:rPr>
          <w:color w:val="282828"/>
          <w:spacing w:val="-13"/>
        </w:rPr>
        <w:t xml:space="preserve"> </w:t>
      </w:r>
      <w:r>
        <w:rPr>
          <w:color w:val="282828"/>
        </w:rPr>
        <w:t>the</w:t>
      </w:r>
      <w:r>
        <w:rPr>
          <w:color w:val="282828"/>
          <w:spacing w:val="-12"/>
        </w:rPr>
        <w:t xml:space="preserve"> </w:t>
      </w:r>
      <w:r>
        <w:rPr>
          <w:color w:val="282828"/>
        </w:rPr>
        <w:t>system provides</w:t>
      </w:r>
      <w:r>
        <w:rPr>
          <w:color w:val="282828"/>
          <w:spacing w:val="-4"/>
        </w:rPr>
        <w:t xml:space="preserve"> </w:t>
      </w:r>
      <w:r>
        <w:rPr>
          <w:color w:val="282828"/>
        </w:rPr>
        <w:t>automated,</w:t>
      </w:r>
      <w:r>
        <w:rPr>
          <w:color w:val="282828"/>
          <w:spacing w:val="-3"/>
        </w:rPr>
        <w:t xml:space="preserve"> </w:t>
      </w:r>
      <w:r>
        <w:rPr>
          <w:color w:val="282828"/>
        </w:rPr>
        <w:t>reliable</w:t>
      </w:r>
      <w:r>
        <w:rPr>
          <w:color w:val="282828"/>
          <w:spacing w:val="-3"/>
        </w:rPr>
        <w:t xml:space="preserve"> </w:t>
      </w:r>
      <w:r>
        <w:rPr>
          <w:color w:val="282828"/>
        </w:rPr>
        <w:t>clinical</w:t>
      </w:r>
      <w:r>
        <w:rPr>
          <w:color w:val="282828"/>
          <w:spacing w:val="-3"/>
        </w:rPr>
        <w:t xml:space="preserve"> </w:t>
      </w:r>
      <w:r>
        <w:rPr>
          <w:color w:val="282828"/>
        </w:rPr>
        <w:t>triage across</w:t>
      </w:r>
      <w:r>
        <w:rPr>
          <w:color w:val="282828"/>
          <w:spacing w:val="-4"/>
        </w:rPr>
        <w:t xml:space="preserve"> </w:t>
      </w:r>
      <w:r>
        <w:rPr>
          <w:color w:val="282828"/>
        </w:rPr>
        <w:t>thousands</w:t>
      </w:r>
      <w:r>
        <w:rPr>
          <w:color w:val="282828"/>
          <w:spacing w:val="-4"/>
        </w:rPr>
        <w:t xml:space="preserve"> </w:t>
      </w:r>
      <w:r>
        <w:rPr>
          <w:color w:val="282828"/>
        </w:rPr>
        <w:t>of</w:t>
      </w:r>
      <w:r>
        <w:rPr>
          <w:color w:val="282828"/>
          <w:spacing w:val="-3"/>
        </w:rPr>
        <w:t xml:space="preserve"> </w:t>
      </w:r>
      <w:r>
        <w:rPr>
          <w:color w:val="282828"/>
        </w:rPr>
        <w:t>continuous</w:t>
      </w:r>
      <w:r>
        <w:rPr>
          <w:color w:val="282828"/>
          <w:spacing w:val="-4"/>
        </w:rPr>
        <w:t xml:space="preserve"> </w:t>
      </w:r>
      <w:r>
        <w:rPr>
          <w:color w:val="282828"/>
        </w:rPr>
        <w:t>ECG</w:t>
      </w:r>
      <w:r>
        <w:rPr>
          <w:color w:val="282828"/>
          <w:spacing w:val="-4"/>
        </w:rPr>
        <w:t xml:space="preserve"> </w:t>
      </w:r>
      <w:r>
        <w:rPr>
          <w:color w:val="282828"/>
        </w:rPr>
        <w:t>patient</w:t>
      </w:r>
      <w:r>
        <w:rPr>
          <w:color w:val="282828"/>
          <w:spacing w:val="-3"/>
        </w:rPr>
        <w:t xml:space="preserve"> </w:t>
      </w:r>
      <w:r>
        <w:rPr>
          <w:color w:val="282828"/>
        </w:rPr>
        <w:t>monitoring</w:t>
      </w:r>
      <w:r>
        <w:rPr>
          <w:color w:val="282828"/>
          <w:spacing w:val="-3"/>
        </w:rPr>
        <w:t xml:space="preserve"> </w:t>
      </w:r>
      <w:r>
        <w:rPr>
          <w:color w:val="282828"/>
        </w:rPr>
        <w:t>records.</w:t>
      </w:r>
    </w:p>
    <w:p w14:paraId="56986C72">
      <w:pPr>
        <w:pStyle w:val="5"/>
        <w:spacing w:after="0" w:line="276" w:lineRule="auto"/>
        <w:sectPr>
          <w:pgSz w:w="12240" w:h="15840"/>
          <w:pgMar w:top="1060" w:right="720" w:bottom="280" w:left="720" w:header="801" w:footer="0" w:gutter="0"/>
          <w:cols w:space="720" w:num="1"/>
        </w:sectPr>
      </w:pPr>
    </w:p>
    <w:p w14:paraId="3038436D">
      <w:pPr>
        <w:pStyle w:val="5"/>
        <w:spacing w:before="7"/>
        <w:ind w:left="0"/>
        <w:jc w:val="left"/>
        <w:rPr>
          <w:sz w:val="7"/>
        </w:rPr>
      </w:pPr>
    </w:p>
    <w:p w14:paraId="2C115634">
      <w:pPr>
        <w:spacing w:line="240" w:lineRule="auto"/>
        <w:ind w:left="288" w:right="0" w:firstLine="0"/>
        <w:rPr>
          <w:sz w:val="20"/>
        </w:rPr>
      </w:pPr>
      <w:r>
        <w:rPr>
          <w:sz w:val="20"/>
        </w:rPr>
        <mc:AlternateContent>
          <mc:Choice Requires="wps">
            <w:drawing>
              <wp:inline distT="0" distB="0" distL="0" distR="0">
                <wp:extent cx="6493510" cy="479425"/>
                <wp:effectExtent l="0" t="0" r="0" b="0"/>
                <wp:docPr id="11" name="Textbox 11"/>
                <wp:cNvGraphicFramePr/>
                <a:graphic xmlns:a="http://schemas.openxmlformats.org/drawingml/2006/main">
                  <a:graphicData uri="http://schemas.microsoft.com/office/word/2010/wordprocessingShape">
                    <wps:wsp>
                      <wps:cNvSpPr txBox="1"/>
                      <wps:spPr>
                        <a:xfrm>
                          <a:off x="0" y="0"/>
                          <a:ext cx="6493510" cy="479425"/>
                        </a:xfrm>
                        <a:prstGeom prst="rect">
                          <a:avLst/>
                        </a:prstGeom>
                        <a:solidFill>
                          <a:srgbClr val="F4F6F8"/>
                        </a:solidFill>
                      </wps:spPr>
                      <wps:txbx>
                        <w:txbxContent>
                          <w:p w14:paraId="7F4F290A">
                            <w:pPr>
                              <w:pStyle w:val="5"/>
                              <w:spacing w:before="59" w:line="276" w:lineRule="auto"/>
                              <w:ind w:left="107" w:right="42"/>
                              <w:jc w:val="left"/>
                              <w:rPr>
                                <w:color w:val="000000"/>
                              </w:rPr>
                            </w:pPr>
                            <w:r>
                              <w:rPr>
                                <w:color w:val="282828"/>
                              </w:rPr>
                              <w:t>Scenario:</w:t>
                            </w:r>
                            <w:r>
                              <w:rPr>
                                <w:color w:val="282828"/>
                                <w:spacing w:val="40"/>
                              </w:rPr>
                              <w:t xml:space="preserve"> </w:t>
                            </w:r>
                            <w:r>
                              <w:rPr>
                                <w:color w:val="282828"/>
                              </w:rPr>
                              <w:t>A</w:t>
                            </w:r>
                            <w:r>
                              <w:rPr>
                                <w:color w:val="282828"/>
                                <w:spacing w:val="40"/>
                              </w:rPr>
                              <w:t xml:space="preserve"> </w:t>
                            </w:r>
                            <w:r>
                              <w:rPr>
                                <w:color w:val="282828"/>
                              </w:rPr>
                              <w:t>retail</w:t>
                            </w:r>
                            <w:r>
                              <w:rPr>
                                <w:color w:val="282828"/>
                                <w:spacing w:val="40"/>
                              </w:rPr>
                              <w:t xml:space="preserve"> </w:t>
                            </w:r>
                            <w:r>
                              <w:rPr>
                                <w:color w:val="282828"/>
                              </w:rPr>
                              <w:t>company</w:t>
                            </w:r>
                            <w:r>
                              <w:rPr>
                                <w:color w:val="282828"/>
                                <w:spacing w:val="40"/>
                              </w:rPr>
                              <w:t xml:space="preserve"> </w:t>
                            </w:r>
                            <w:r>
                              <w:rPr>
                                <w:color w:val="282828"/>
                              </w:rPr>
                              <w:t>wants</w:t>
                            </w:r>
                            <w:r>
                              <w:rPr>
                                <w:color w:val="282828"/>
                                <w:spacing w:val="40"/>
                              </w:rPr>
                              <w:t xml:space="preserve"> </w:t>
                            </w:r>
                            <w:r>
                              <w:rPr>
                                <w:color w:val="282828"/>
                              </w:rPr>
                              <w:t>to</w:t>
                            </w:r>
                            <w:r>
                              <w:rPr>
                                <w:color w:val="282828"/>
                                <w:spacing w:val="40"/>
                              </w:rPr>
                              <w:t xml:space="preserve"> </w:t>
                            </w:r>
                            <w:r>
                              <w:rPr>
                                <w:color w:val="282828"/>
                              </w:rPr>
                              <w:t>reduce</w:t>
                            </w:r>
                            <w:r>
                              <w:rPr>
                                <w:color w:val="282828"/>
                                <w:spacing w:val="40"/>
                              </w:rPr>
                              <w:t xml:space="preserve"> </w:t>
                            </w:r>
                            <w:r>
                              <w:rPr>
                                <w:color w:val="282828"/>
                              </w:rPr>
                              <w:t>the</w:t>
                            </w:r>
                            <w:r>
                              <w:rPr>
                                <w:color w:val="282828"/>
                                <w:spacing w:val="40"/>
                              </w:rPr>
                              <w:t xml:space="preserve"> </w:t>
                            </w:r>
                            <w:r>
                              <w:rPr>
                                <w:color w:val="282828"/>
                              </w:rPr>
                              <w:t>dimensionality</w:t>
                            </w:r>
                            <w:r>
                              <w:rPr>
                                <w:color w:val="282828"/>
                                <w:spacing w:val="40"/>
                              </w:rPr>
                              <w:t xml:space="preserve"> </w:t>
                            </w:r>
                            <w:r>
                              <w:rPr>
                                <w:color w:val="282828"/>
                              </w:rPr>
                              <w:t>of</w:t>
                            </w:r>
                            <w:r>
                              <w:rPr>
                                <w:color w:val="282828"/>
                                <w:spacing w:val="40"/>
                              </w:rPr>
                              <w:t xml:space="preserve"> </w:t>
                            </w:r>
                            <w:r>
                              <w:rPr>
                                <w:color w:val="282828"/>
                              </w:rPr>
                              <w:t>customer</w:t>
                            </w:r>
                            <w:r>
                              <w:rPr>
                                <w:color w:val="282828"/>
                                <w:spacing w:val="40"/>
                              </w:rPr>
                              <w:t xml:space="preserve"> </w:t>
                            </w:r>
                            <w:r>
                              <w:rPr>
                                <w:color w:val="282828"/>
                              </w:rPr>
                              <w:t>purchase</w:t>
                            </w:r>
                            <w:r>
                              <w:rPr>
                                <w:color w:val="282828"/>
                                <w:spacing w:val="40"/>
                              </w:rPr>
                              <w:t xml:space="preserve"> </w:t>
                            </w:r>
                            <w:r>
                              <w:rPr>
                                <w:color w:val="282828"/>
                              </w:rPr>
                              <w:t>data</w:t>
                            </w:r>
                            <w:r>
                              <w:rPr>
                                <w:color w:val="282828"/>
                                <w:spacing w:val="40"/>
                              </w:rPr>
                              <w:t xml:space="preserve"> </w:t>
                            </w:r>
                            <w:r>
                              <w:rPr>
                                <w:color w:val="282828"/>
                              </w:rPr>
                              <w:t>before performing customer segmentation. Explain how an autoencoder can be used to solve this problem.</w:t>
                            </w:r>
                          </w:p>
                        </w:txbxContent>
                      </wps:txbx>
                      <wps:bodyPr wrap="square" lIns="0" tIns="0" rIns="0" bIns="0" rtlCol="0">
                        <a:noAutofit/>
                      </wps:bodyPr>
                    </wps:wsp>
                  </a:graphicData>
                </a:graphic>
              </wp:inline>
            </w:drawing>
          </mc:Choice>
          <mc:Fallback>
            <w:pict>
              <v:shape id="Textbox 11" o:spid="_x0000_s1026" o:spt="202" type="#_x0000_t202" style="height:37.75pt;width:511.3pt;" fillcolor="#F4F6F8" filled="t" stroked="f" coordsize="21600,21600" o:gfxdata="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&#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FggFfDVAAAABQEAAA8AAAAAAAAAAQAgAAAAIgAAAGRy&#10;cy9kb3ducmV2LnhtbFBLAQIUABQAAAAIAIdO4kB+TufmzwEAAKoDAAAOAAAAAAAAAAEAIAAAACQB&#10;AABkcnMvZTJvRG9jLnhtbFBLBQYAAAAABgAGAFkBAABlBQAAAAA=&#10;">
                <v:fill on="t" focussize="0,0"/>
                <v:stroke on="f"/>
                <v:imagedata o:title=""/>
                <o:lock v:ext="edit" aspectratio="f"/>
                <v:textbox inset="0mm,0mm,0mm,0mm">
                  <w:txbxContent>
                    <w:p w14:paraId="7F4F290A">
                      <w:pPr>
                        <w:pStyle w:val="5"/>
                        <w:spacing w:before="59" w:line="276" w:lineRule="auto"/>
                        <w:ind w:left="107" w:right="42"/>
                        <w:jc w:val="left"/>
                        <w:rPr>
                          <w:color w:val="000000"/>
                        </w:rPr>
                      </w:pPr>
                      <w:r>
                        <w:rPr>
                          <w:color w:val="282828"/>
                        </w:rPr>
                        <w:t>Scenario:</w:t>
                      </w:r>
                      <w:r>
                        <w:rPr>
                          <w:color w:val="282828"/>
                          <w:spacing w:val="40"/>
                        </w:rPr>
                        <w:t xml:space="preserve"> </w:t>
                      </w:r>
                      <w:r>
                        <w:rPr>
                          <w:color w:val="282828"/>
                        </w:rPr>
                        <w:t>A</w:t>
                      </w:r>
                      <w:r>
                        <w:rPr>
                          <w:color w:val="282828"/>
                          <w:spacing w:val="40"/>
                        </w:rPr>
                        <w:t xml:space="preserve"> </w:t>
                      </w:r>
                      <w:r>
                        <w:rPr>
                          <w:color w:val="282828"/>
                        </w:rPr>
                        <w:t>retail</w:t>
                      </w:r>
                      <w:r>
                        <w:rPr>
                          <w:color w:val="282828"/>
                          <w:spacing w:val="40"/>
                        </w:rPr>
                        <w:t xml:space="preserve"> </w:t>
                      </w:r>
                      <w:r>
                        <w:rPr>
                          <w:color w:val="282828"/>
                        </w:rPr>
                        <w:t>company</w:t>
                      </w:r>
                      <w:r>
                        <w:rPr>
                          <w:color w:val="282828"/>
                          <w:spacing w:val="40"/>
                        </w:rPr>
                        <w:t xml:space="preserve"> </w:t>
                      </w:r>
                      <w:r>
                        <w:rPr>
                          <w:color w:val="282828"/>
                        </w:rPr>
                        <w:t>wants</w:t>
                      </w:r>
                      <w:r>
                        <w:rPr>
                          <w:color w:val="282828"/>
                          <w:spacing w:val="40"/>
                        </w:rPr>
                        <w:t xml:space="preserve"> </w:t>
                      </w:r>
                      <w:r>
                        <w:rPr>
                          <w:color w:val="282828"/>
                        </w:rPr>
                        <w:t>to</w:t>
                      </w:r>
                      <w:r>
                        <w:rPr>
                          <w:color w:val="282828"/>
                          <w:spacing w:val="40"/>
                        </w:rPr>
                        <w:t xml:space="preserve"> </w:t>
                      </w:r>
                      <w:r>
                        <w:rPr>
                          <w:color w:val="282828"/>
                        </w:rPr>
                        <w:t>reduce</w:t>
                      </w:r>
                      <w:r>
                        <w:rPr>
                          <w:color w:val="282828"/>
                          <w:spacing w:val="40"/>
                        </w:rPr>
                        <w:t xml:space="preserve"> </w:t>
                      </w:r>
                      <w:r>
                        <w:rPr>
                          <w:color w:val="282828"/>
                        </w:rPr>
                        <w:t>the</w:t>
                      </w:r>
                      <w:r>
                        <w:rPr>
                          <w:color w:val="282828"/>
                          <w:spacing w:val="40"/>
                        </w:rPr>
                        <w:t xml:space="preserve"> </w:t>
                      </w:r>
                      <w:r>
                        <w:rPr>
                          <w:color w:val="282828"/>
                        </w:rPr>
                        <w:t>dimensionality</w:t>
                      </w:r>
                      <w:r>
                        <w:rPr>
                          <w:color w:val="282828"/>
                          <w:spacing w:val="40"/>
                        </w:rPr>
                        <w:t xml:space="preserve"> </w:t>
                      </w:r>
                      <w:r>
                        <w:rPr>
                          <w:color w:val="282828"/>
                        </w:rPr>
                        <w:t>of</w:t>
                      </w:r>
                      <w:r>
                        <w:rPr>
                          <w:color w:val="282828"/>
                          <w:spacing w:val="40"/>
                        </w:rPr>
                        <w:t xml:space="preserve"> </w:t>
                      </w:r>
                      <w:r>
                        <w:rPr>
                          <w:color w:val="282828"/>
                        </w:rPr>
                        <w:t>customer</w:t>
                      </w:r>
                      <w:r>
                        <w:rPr>
                          <w:color w:val="282828"/>
                          <w:spacing w:val="40"/>
                        </w:rPr>
                        <w:t xml:space="preserve"> </w:t>
                      </w:r>
                      <w:r>
                        <w:rPr>
                          <w:color w:val="282828"/>
                        </w:rPr>
                        <w:t>purchase</w:t>
                      </w:r>
                      <w:r>
                        <w:rPr>
                          <w:color w:val="282828"/>
                          <w:spacing w:val="40"/>
                        </w:rPr>
                        <w:t xml:space="preserve"> </w:t>
                      </w:r>
                      <w:r>
                        <w:rPr>
                          <w:color w:val="282828"/>
                        </w:rPr>
                        <w:t>data</w:t>
                      </w:r>
                      <w:r>
                        <w:rPr>
                          <w:color w:val="282828"/>
                          <w:spacing w:val="40"/>
                        </w:rPr>
                        <w:t xml:space="preserve"> </w:t>
                      </w:r>
                      <w:r>
                        <w:rPr>
                          <w:color w:val="282828"/>
                        </w:rPr>
                        <w:t>before performing customer segmentation. Explain how an autoencoder can be used to solve this problem.</w:t>
                      </w:r>
                    </w:p>
                  </w:txbxContent>
                </v:textbox>
                <w10:wrap type="none"/>
                <w10:anchorlock/>
              </v:shape>
            </w:pict>
          </mc:Fallback>
        </mc:AlternateContent>
      </w:r>
    </w:p>
    <w:p w14:paraId="129FB1C4">
      <w:pPr>
        <w:pStyle w:val="5"/>
        <w:spacing w:before="136"/>
        <w:ind w:left="0"/>
        <w:jc w:val="left"/>
      </w:pPr>
    </w:p>
    <w:p w14:paraId="61BE73CF">
      <w:pPr>
        <w:pStyle w:val="2"/>
        <w:numPr>
          <w:ilvl w:val="0"/>
          <w:numId w:val="3"/>
        </w:numPr>
        <w:tabs>
          <w:tab w:val="left" w:pos="455"/>
        </w:tabs>
        <w:spacing w:before="0" w:after="0" w:line="240" w:lineRule="auto"/>
        <w:ind w:left="455" w:right="0" w:hanging="240"/>
        <w:jc w:val="both"/>
      </w:pPr>
      <w:r>
        <w:rPr>
          <w:color w:val="1B365D"/>
        </w:rPr>
        <w:t>Executive</w:t>
      </w:r>
      <w:r>
        <w:rPr>
          <w:color w:val="1B365D"/>
          <w:spacing w:val="-4"/>
        </w:rPr>
        <w:t xml:space="preserve"> </w:t>
      </w:r>
      <w:r>
        <w:rPr>
          <w:color w:val="1B365D"/>
        </w:rPr>
        <w:t>Technical</w:t>
      </w:r>
      <w:r>
        <w:rPr>
          <w:color w:val="1B365D"/>
          <w:spacing w:val="-2"/>
        </w:rPr>
        <w:t xml:space="preserve"> </w:t>
      </w:r>
      <w:r>
        <w:rPr>
          <w:color w:val="1B365D"/>
        </w:rPr>
        <w:t>Summary</w:t>
      </w:r>
      <w:r>
        <w:rPr>
          <w:color w:val="1B365D"/>
          <w:spacing w:val="-1"/>
        </w:rPr>
        <w:t xml:space="preserve"> </w:t>
      </w:r>
      <w:r>
        <w:rPr>
          <w:color w:val="1B365D"/>
        </w:rPr>
        <w:t>&amp;</w:t>
      </w:r>
      <w:r>
        <w:rPr>
          <w:color w:val="1B365D"/>
          <w:spacing w:val="-3"/>
        </w:rPr>
        <w:t xml:space="preserve"> </w:t>
      </w:r>
      <w:r>
        <w:rPr>
          <w:color w:val="1B365D"/>
        </w:rPr>
        <w:t>Problem</w:t>
      </w:r>
      <w:r>
        <w:rPr>
          <w:color w:val="1B365D"/>
          <w:spacing w:val="-1"/>
        </w:rPr>
        <w:t xml:space="preserve"> </w:t>
      </w:r>
      <w:r>
        <w:rPr>
          <w:color w:val="1B365D"/>
          <w:spacing w:val="-2"/>
        </w:rPr>
        <w:t>Definition</w:t>
      </w:r>
    </w:p>
    <w:p w14:paraId="48FDA298">
      <w:pPr>
        <w:pStyle w:val="5"/>
        <w:spacing w:before="82" w:line="276" w:lineRule="auto"/>
        <w:ind w:right="210"/>
      </w:pPr>
      <w:r>
        <w:rPr>
          <w:color w:val="282828"/>
        </w:rPr>
        <w:t>Enterprise retail databases often record customer interaction histories across tens of thousands of Stock Keeping</w:t>
      </w:r>
      <w:r>
        <w:rPr>
          <w:color w:val="282828"/>
          <w:spacing w:val="-3"/>
        </w:rPr>
        <w:t xml:space="preserve"> </w:t>
      </w:r>
      <w:r>
        <w:rPr>
          <w:color w:val="282828"/>
        </w:rPr>
        <w:t>Units</w:t>
      </w:r>
      <w:r>
        <w:rPr>
          <w:color w:val="282828"/>
          <w:spacing w:val="-4"/>
        </w:rPr>
        <w:t xml:space="preserve"> </w:t>
      </w:r>
      <w:r>
        <w:rPr>
          <w:color w:val="282828"/>
        </w:rPr>
        <w:t>(SKUs).</w:t>
      </w:r>
      <w:r>
        <w:rPr>
          <w:color w:val="282828"/>
          <w:spacing w:val="-1"/>
        </w:rPr>
        <w:t xml:space="preserve"> </w:t>
      </w:r>
      <w:r>
        <w:rPr>
          <w:color w:val="282828"/>
        </w:rPr>
        <w:t>Representing</w:t>
      </w:r>
      <w:r>
        <w:rPr>
          <w:color w:val="282828"/>
          <w:spacing w:val="-3"/>
        </w:rPr>
        <w:t xml:space="preserve"> </w:t>
      </w:r>
      <w:r>
        <w:rPr>
          <w:color w:val="282828"/>
        </w:rPr>
        <w:t>customer</w:t>
      </w:r>
      <w:r>
        <w:rPr>
          <w:color w:val="282828"/>
          <w:spacing w:val="-3"/>
        </w:rPr>
        <w:t xml:space="preserve"> </w:t>
      </w:r>
      <w:r>
        <w:rPr>
          <w:color w:val="282828"/>
        </w:rPr>
        <w:t>purchase</w:t>
      </w:r>
      <w:r>
        <w:rPr>
          <w:color w:val="282828"/>
          <w:spacing w:val="-4"/>
        </w:rPr>
        <w:t xml:space="preserve"> </w:t>
      </w:r>
      <w:r>
        <w:rPr>
          <w:color w:val="282828"/>
        </w:rPr>
        <w:t>histories</w:t>
      </w:r>
      <w:r>
        <w:rPr>
          <w:color w:val="282828"/>
          <w:spacing w:val="-1"/>
        </w:rPr>
        <w:t xml:space="preserve"> </w:t>
      </w:r>
      <w:r>
        <w:rPr>
          <w:color w:val="282828"/>
        </w:rPr>
        <w:t>as</w:t>
      </w:r>
      <w:r>
        <w:rPr>
          <w:color w:val="282828"/>
          <w:spacing w:val="-4"/>
        </w:rPr>
        <w:t xml:space="preserve"> </w:t>
      </w:r>
      <w:r>
        <w:rPr>
          <w:color w:val="282828"/>
        </w:rPr>
        <w:t>raw</w:t>
      </w:r>
      <w:r>
        <w:rPr>
          <w:color w:val="282828"/>
          <w:spacing w:val="-2"/>
        </w:rPr>
        <w:t xml:space="preserve"> </w:t>
      </w:r>
      <w:r>
        <w:rPr>
          <w:color w:val="282828"/>
        </w:rPr>
        <w:t>binary</w:t>
      </w:r>
      <w:r>
        <w:rPr>
          <w:color w:val="282828"/>
          <w:spacing w:val="-3"/>
        </w:rPr>
        <w:t xml:space="preserve"> </w:t>
      </w:r>
      <w:r>
        <w:rPr>
          <w:color w:val="282828"/>
        </w:rPr>
        <w:t>or</w:t>
      </w:r>
      <w:r>
        <w:rPr>
          <w:color w:val="282828"/>
          <w:spacing w:val="-3"/>
        </w:rPr>
        <w:t xml:space="preserve"> </w:t>
      </w:r>
      <w:r>
        <w:rPr>
          <w:color w:val="282828"/>
        </w:rPr>
        <w:t>frequency</w:t>
      </w:r>
      <w:r>
        <w:rPr>
          <w:color w:val="282828"/>
          <w:spacing w:val="-3"/>
        </w:rPr>
        <w:t xml:space="preserve"> </w:t>
      </w:r>
      <w:r>
        <w:rPr>
          <w:color w:val="282828"/>
        </w:rPr>
        <w:t>vectors</w:t>
      </w:r>
      <w:r>
        <w:rPr>
          <w:color w:val="282828"/>
          <w:spacing w:val="-4"/>
        </w:rPr>
        <w:t xml:space="preserve"> </w:t>
      </w:r>
      <w:r>
        <w:rPr>
          <w:color w:val="282828"/>
        </w:rPr>
        <w:t>results in massive, high-dimensional, ultra-sparse datasets (Curse of Dimensionality). Traditional clustering algorithms like K-Means or Gaussian Mixture Models (GMM) perform exceptionally poorly in high-dimensional</w:t>
      </w:r>
      <w:r>
        <w:rPr>
          <w:color w:val="282828"/>
          <w:spacing w:val="-5"/>
        </w:rPr>
        <w:t xml:space="preserve"> </w:t>
      </w:r>
      <w:r>
        <w:rPr>
          <w:color w:val="282828"/>
        </w:rPr>
        <w:t>spaces</w:t>
      </w:r>
      <w:r>
        <w:rPr>
          <w:color w:val="282828"/>
          <w:spacing w:val="-4"/>
        </w:rPr>
        <w:t xml:space="preserve"> </w:t>
      </w:r>
      <w:r>
        <w:rPr>
          <w:color w:val="282828"/>
        </w:rPr>
        <w:t>because</w:t>
      </w:r>
      <w:r>
        <w:rPr>
          <w:color w:val="282828"/>
          <w:spacing w:val="-7"/>
        </w:rPr>
        <w:t xml:space="preserve"> </w:t>
      </w:r>
      <w:r>
        <w:rPr>
          <w:color w:val="282828"/>
        </w:rPr>
        <w:t>distance</w:t>
      </w:r>
      <w:r>
        <w:rPr>
          <w:color w:val="282828"/>
          <w:spacing w:val="-5"/>
        </w:rPr>
        <w:t xml:space="preserve"> </w:t>
      </w:r>
      <w:r>
        <w:rPr>
          <w:color w:val="282828"/>
        </w:rPr>
        <w:t>metrics</w:t>
      </w:r>
      <w:r>
        <w:rPr>
          <w:color w:val="282828"/>
          <w:spacing w:val="-4"/>
        </w:rPr>
        <w:t xml:space="preserve"> </w:t>
      </w:r>
      <w:r>
        <w:rPr>
          <w:color w:val="282828"/>
        </w:rPr>
        <w:t>(Euclidean</w:t>
      </w:r>
      <w:r>
        <w:rPr>
          <w:color w:val="282828"/>
          <w:spacing w:val="-6"/>
        </w:rPr>
        <w:t xml:space="preserve"> </w:t>
      </w:r>
      <w:r>
        <w:rPr>
          <w:color w:val="282828"/>
        </w:rPr>
        <w:t>distance)</w:t>
      </w:r>
      <w:r>
        <w:rPr>
          <w:color w:val="282828"/>
          <w:spacing w:val="-7"/>
        </w:rPr>
        <w:t xml:space="preserve"> </w:t>
      </w:r>
      <w:r>
        <w:rPr>
          <w:color w:val="282828"/>
        </w:rPr>
        <w:t>suffer</w:t>
      </w:r>
      <w:r>
        <w:rPr>
          <w:color w:val="282828"/>
          <w:spacing w:val="-4"/>
        </w:rPr>
        <w:t xml:space="preserve"> </w:t>
      </w:r>
      <w:r>
        <w:rPr>
          <w:color w:val="282828"/>
        </w:rPr>
        <w:t>from</w:t>
      </w:r>
      <w:r>
        <w:rPr>
          <w:color w:val="282828"/>
          <w:spacing w:val="-5"/>
        </w:rPr>
        <w:t xml:space="preserve"> </w:t>
      </w:r>
      <w:r>
        <w:rPr>
          <w:color w:val="282828"/>
        </w:rPr>
        <w:t>distance</w:t>
      </w:r>
      <w:r>
        <w:rPr>
          <w:color w:val="282828"/>
          <w:spacing w:val="-4"/>
        </w:rPr>
        <w:t xml:space="preserve"> </w:t>
      </w:r>
      <w:r>
        <w:rPr>
          <w:color w:val="282828"/>
        </w:rPr>
        <w:t>concentration,</w:t>
      </w:r>
      <w:r>
        <w:rPr>
          <w:color w:val="282828"/>
          <w:spacing w:val="-6"/>
        </w:rPr>
        <w:t xml:space="preserve"> </w:t>
      </w:r>
      <w:r>
        <w:rPr>
          <w:color w:val="282828"/>
        </w:rPr>
        <w:t xml:space="preserve">where all pairwise points become nearly equidistant. I propose constructing an Undercomplete Deep Autoencoder to learn compact, dense continuous customer embeddings, enabling high-precision downstream customer </w:t>
      </w:r>
      <w:r>
        <w:rPr>
          <w:color w:val="282828"/>
          <w:spacing w:val="-2"/>
        </w:rPr>
        <w:t>segmentation.</w:t>
      </w:r>
    </w:p>
    <w:p w14:paraId="2D4818CA">
      <w:pPr>
        <w:pStyle w:val="2"/>
        <w:numPr>
          <w:ilvl w:val="0"/>
          <w:numId w:val="3"/>
        </w:numPr>
        <w:tabs>
          <w:tab w:val="left" w:pos="455"/>
        </w:tabs>
        <w:spacing w:before="118" w:after="0" w:line="240" w:lineRule="auto"/>
        <w:ind w:left="455" w:right="0" w:hanging="240"/>
        <w:jc w:val="both"/>
      </w:pPr>
      <w:r>
        <w:rPr>
          <w:color w:val="1B365D"/>
        </w:rPr>
        <w:t>Mechanism</w:t>
      </w:r>
      <w:r>
        <w:rPr>
          <w:color w:val="1B365D"/>
          <w:spacing w:val="-2"/>
        </w:rPr>
        <w:t xml:space="preserve"> </w:t>
      </w:r>
      <w:r>
        <w:rPr>
          <w:color w:val="1B365D"/>
        </w:rPr>
        <w:t>of</w:t>
      </w:r>
      <w:r>
        <w:rPr>
          <w:color w:val="1B365D"/>
          <w:spacing w:val="-4"/>
        </w:rPr>
        <w:t xml:space="preserve"> </w:t>
      </w:r>
      <w:r>
        <w:rPr>
          <w:color w:val="1B365D"/>
        </w:rPr>
        <w:t>Autoencoder</w:t>
      </w:r>
      <w:r>
        <w:rPr>
          <w:color w:val="1B365D"/>
          <w:spacing w:val="-4"/>
        </w:rPr>
        <w:t xml:space="preserve"> </w:t>
      </w:r>
      <w:r>
        <w:rPr>
          <w:color w:val="1B365D"/>
        </w:rPr>
        <w:t>Dimension</w:t>
      </w:r>
      <w:r>
        <w:rPr>
          <w:color w:val="1B365D"/>
          <w:spacing w:val="-2"/>
        </w:rPr>
        <w:t xml:space="preserve"> Reduction</w:t>
      </w:r>
    </w:p>
    <w:p w14:paraId="73756401">
      <w:pPr>
        <w:pStyle w:val="8"/>
        <w:numPr>
          <w:ilvl w:val="1"/>
          <w:numId w:val="3"/>
        </w:numPr>
        <w:tabs>
          <w:tab w:val="left" w:pos="510"/>
        </w:tabs>
        <w:spacing w:before="82" w:after="0" w:line="276" w:lineRule="auto"/>
        <w:ind w:left="215" w:right="219" w:firstLine="0"/>
        <w:jc w:val="both"/>
        <w:rPr>
          <w:sz w:val="24"/>
        </w:rPr>
      </w:pPr>
      <w:r>
        <w:rPr>
          <w:color w:val="282828"/>
          <w:sz w:val="24"/>
        </w:rPr>
        <w:t>1.</w:t>
      </w:r>
      <w:r>
        <w:rPr>
          <w:color w:val="282828"/>
          <w:spacing w:val="-1"/>
          <w:sz w:val="24"/>
        </w:rPr>
        <w:t xml:space="preserve"> </w:t>
      </w:r>
      <w:r>
        <w:rPr>
          <w:color w:val="282828"/>
          <w:sz w:val="24"/>
        </w:rPr>
        <w:t>Non-Linear Manifold</w:t>
      </w:r>
      <w:r>
        <w:rPr>
          <w:color w:val="282828"/>
          <w:spacing w:val="-1"/>
          <w:sz w:val="24"/>
        </w:rPr>
        <w:t xml:space="preserve"> </w:t>
      </w:r>
      <w:r>
        <w:rPr>
          <w:color w:val="282828"/>
          <w:sz w:val="24"/>
        </w:rPr>
        <w:t>Learning:</w:t>
      </w:r>
      <w:r>
        <w:rPr>
          <w:color w:val="282828"/>
          <w:spacing w:val="-1"/>
          <w:sz w:val="24"/>
        </w:rPr>
        <w:t xml:space="preserve"> </w:t>
      </w:r>
      <w:r>
        <w:rPr>
          <w:color w:val="282828"/>
          <w:sz w:val="24"/>
        </w:rPr>
        <w:t>Unlike linear</w:t>
      </w:r>
      <w:r>
        <w:rPr>
          <w:color w:val="282828"/>
          <w:spacing w:val="-2"/>
          <w:sz w:val="24"/>
        </w:rPr>
        <w:t xml:space="preserve"> </w:t>
      </w:r>
      <w:r>
        <w:rPr>
          <w:color w:val="282828"/>
          <w:sz w:val="24"/>
        </w:rPr>
        <w:t>techniques that</w:t>
      </w:r>
      <w:r>
        <w:rPr>
          <w:color w:val="282828"/>
          <w:spacing w:val="-1"/>
          <w:sz w:val="24"/>
        </w:rPr>
        <w:t xml:space="preserve"> </w:t>
      </w:r>
      <w:r>
        <w:rPr>
          <w:color w:val="282828"/>
          <w:sz w:val="24"/>
        </w:rPr>
        <w:t>project data</w:t>
      </w:r>
      <w:r>
        <w:rPr>
          <w:color w:val="282828"/>
          <w:spacing w:val="-2"/>
          <w:sz w:val="24"/>
        </w:rPr>
        <w:t xml:space="preserve"> </w:t>
      </w:r>
      <w:r>
        <w:rPr>
          <w:color w:val="282828"/>
          <w:sz w:val="24"/>
        </w:rPr>
        <w:t>onto</w:t>
      </w:r>
      <w:r>
        <w:rPr>
          <w:color w:val="282828"/>
          <w:spacing w:val="-1"/>
          <w:sz w:val="24"/>
        </w:rPr>
        <w:t xml:space="preserve"> </w:t>
      </w:r>
      <w:r>
        <w:rPr>
          <w:color w:val="282828"/>
          <w:sz w:val="24"/>
        </w:rPr>
        <w:t>flat</w:t>
      </w:r>
      <w:r>
        <w:rPr>
          <w:color w:val="282828"/>
          <w:spacing w:val="-1"/>
          <w:sz w:val="24"/>
        </w:rPr>
        <w:t xml:space="preserve"> </w:t>
      </w:r>
      <w:r>
        <w:rPr>
          <w:color w:val="282828"/>
          <w:sz w:val="24"/>
        </w:rPr>
        <w:t>hyperplanes,</w:t>
      </w:r>
      <w:r>
        <w:rPr>
          <w:color w:val="282828"/>
          <w:spacing w:val="-1"/>
          <w:sz w:val="24"/>
        </w:rPr>
        <w:t xml:space="preserve"> </w:t>
      </w:r>
      <w:r>
        <w:rPr>
          <w:color w:val="282828"/>
          <w:sz w:val="24"/>
        </w:rPr>
        <w:t>Deep Autoencoders apply non-linear activation functions (e.g., LeakyReLU, GELU) to project sparse purchase vectors onto curved, lower-dimensional manifolds, preserving subtle purchasing patterns.</w:t>
      </w:r>
    </w:p>
    <w:p w14:paraId="47F09679">
      <w:pPr>
        <w:pStyle w:val="8"/>
        <w:numPr>
          <w:ilvl w:val="1"/>
          <w:numId w:val="3"/>
        </w:numPr>
        <w:tabs>
          <w:tab w:val="left" w:pos="500"/>
        </w:tabs>
        <w:spacing w:before="60" w:after="0" w:line="240" w:lineRule="auto"/>
        <w:ind w:left="500" w:right="0" w:hanging="285"/>
        <w:jc w:val="both"/>
        <w:rPr>
          <w:sz w:val="24"/>
        </w:rPr>
      </w:pPr>
      <w:r>
        <w:rPr>
          <w:color w:val="282828"/>
          <w:sz w:val="24"/>
        </w:rPr>
        <w:t>2.</w:t>
      </w:r>
      <w:r>
        <w:rPr>
          <w:color w:val="282828"/>
          <w:spacing w:val="3"/>
          <w:sz w:val="24"/>
        </w:rPr>
        <w:t xml:space="preserve"> </w:t>
      </w:r>
      <w:r>
        <w:rPr>
          <w:color w:val="282828"/>
          <w:sz w:val="24"/>
        </w:rPr>
        <w:t>Information</w:t>
      </w:r>
      <w:r>
        <w:rPr>
          <w:color w:val="282828"/>
          <w:spacing w:val="3"/>
          <w:sz w:val="24"/>
        </w:rPr>
        <w:t xml:space="preserve"> </w:t>
      </w:r>
      <w:r>
        <w:rPr>
          <w:color w:val="282828"/>
          <w:sz w:val="24"/>
        </w:rPr>
        <w:t>Bottleneck</w:t>
      </w:r>
      <w:r>
        <w:rPr>
          <w:color w:val="282828"/>
          <w:spacing w:val="3"/>
          <w:sz w:val="24"/>
        </w:rPr>
        <w:t xml:space="preserve"> </w:t>
      </w:r>
      <w:r>
        <w:rPr>
          <w:color w:val="282828"/>
          <w:sz w:val="24"/>
        </w:rPr>
        <w:t>Constraint:</w:t>
      </w:r>
      <w:r>
        <w:rPr>
          <w:color w:val="282828"/>
          <w:spacing w:val="4"/>
          <w:sz w:val="24"/>
        </w:rPr>
        <w:t xml:space="preserve"> </w:t>
      </w:r>
      <w:r>
        <w:rPr>
          <w:color w:val="282828"/>
          <w:sz w:val="24"/>
        </w:rPr>
        <w:t>By</w:t>
      </w:r>
      <w:r>
        <w:rPr>
          <w:color w:val="282828"/>
          <w:spacing w:val="3"/>
          <w:sz w:val="24"/>
        </w:rPr>
        <w:t xml:space="preserve"> </w:t>
      </w:r>
      <w:r>
        <w:rPr>
          <w:color w:val="282828"/>
          <w:sz w:val="24"/>
        </w:rPr>
        <w:t>restricting</w:t>
      </w:r>
      <w:r>
        <w:rPr>
          <w:color w:val="282828"/>
          <w:spacing w:val="3"/>
          <w:sz w:val="24"/>
        </w:rPr>
        <w:t xml:space="preserve"> </w:t>
      </w:r>
      <w:r>
        <w:rPr>
          <w:color w:val="282828"/>
          <w:sz w:val="24"/>
        </w:rPr>
        <w:t>the</w:t>
      </w:r>
      <w:r>
        <w:rPr>
          <w:color w:val="282828"/>
          <w:spacing w:val="3"/>
          <w:sz w:val="24"/>
        </w:rPr>
        <w:t xml:space="preserve"> </w:t>
      </w:r>
      <w:r>
        <w:rPr>
          <w:color w:val="282828"/>
          <w:sz w:val="24"/>
        </w:rPr>
        <w:t>dimensionality</w:t>
      </w:r>
      <w:r>
        <w:rPr>
          <w:color w:val="282828"/>
          <w:spacing w:val="7"/>
          <w:sz w:val="24"/>
        </w:rPr>
        <w:t xml:space="preserve"> </w:t>
      </w:r>
      <w:r>
        <w:rPr>
          <w:color w:val="282828"/>
          <w:sz w:val="24"/>
        </w:rPr>
        <w:t>of</w:t>
      </w:r>
      <w:r>
        <w:rPr>
          <w:color w:val="282828"/>
          <w:spacing w:val="2"/>
          <w:sz w:val="24"/>
        </w:rPr>
        <w:t xml:space="preserve"> </w:t>
      </w:r>
      <w:r>
        <w:rPr>
          <w:color w:val="282828"/>
          <w:sz w:val="24"/>
        </w:rPr>
        <w:t>the</w:t>
      </w:r>
      <w:r>
        <w:rPr>
          <w:color w:val="282828"/>
          <w:spacing w:val="3"/>
          <w:sz w:val="24"/>
        </w:rPr>
        <w:t xml:space="preserve"> </w:t>
      </w:r>
      <w:r>
        <w:rPr>
          <w:color w:val="282828"/>
          <w:sz w:val="24"/>
        </w:rPr>
        <w:t>hidden</w:t>
      </w:r>
      <w:r>
        <w:rPr>
          <w:color w:val="282828"/>
          <w:spacing w:val="5"/>
          <w:sz w:val="24"/>
        </w:rPr>
        <w:t xml:space="preserve"> </w:t>
      </w:r>
      <w:r>
        <w:rPr>
          <w:color w:val="282828"/>
          <w:sz w:val="24"/>
        </w:rPr>
        <w:t>central</w:t>
      </w:r>
      <w:r>
        <w:rPr>
          <w:color w:val="282828"/>
          <w:spacing w:val="4"/>
          <w:sz w:val="24"/>
        </w:rPr>
        <w:t xml:space="preserve"> </w:t>
      </w:r>
      <w:r>
        <w:rPr>
          <w:color w:val="282828"/>
          <w:sz w:val="24"/>
        </w:rPr>
        <w:t>layer</w:t>
      </w:r>
      <w:r>
        <w:rPr>
          <w:color w:val="282828"/>
          <w:spacing w:val="2"/>
          <w:sz w:val="24"/>
        </w:rPr>
        <w:t xml:space="preserve"> </w:t>
      </w:r>
      <w:r>
        <w:rPr>
          <w:color w:val="282828"/>
          <w:sz w:val="24"/>
        </w:rPr>
        <w:t>z</w:t>
      </w:r>
      <w:r>
        <w:rPr>
          <w:color w:val="282828"/>
          <w:spacing w:val="4"/>
          <w:sz w:val="24"/>
        </w:rPr>
        <w:t xml:space="preserve"> </w:t>
      </w:r>
      <w:r>
        <w:rPr>
          <w:color w:val="282828"/>
          <w:sz w:val="24"/>
        </w:rPr>
        <w:t>to</w:t>
      </w:r>
      <w:r>
        <w:rPr>
          <w:color w:val="282828"/>
          <w:spacing w:val="5"/>
          <w:sz w:val="24"/>
        </w:rPr>
        <w:t xml:space="preserve"> </w:t>
      </w:r>
      <w:r>
        <w:rPr>
          <w:color w:val="282828"/>
          <w:spacing w:val="-10"/>
          <w:sz w:val="24"/>
        </w:rPr>
        <w:t>d</w:t>
      </w:r>
    </w:p>
    <w:p w14:paraId="4C665B31">
      <w:pPr>
        <w:pStyle w:val="5"/>
        <w:spacing w:before="41" w:line="276" w:lineRule="auto"/>
        <w:ind w:right="213"/>
      </w:pPr>
      <w:r>
        <w:rPr>
          <w:color w:val="282828"/>
        </w:rPr>
        <w:t>&lt;&lt;</w:t>
      </w:r>
      <w:r>
        <w:rPr>
          <w:color w:val="282828"/>
          <w:spacing w:val="-6"/>
        </w:rPr>
        <w:t xml:space="preserve"> </w:t>
      </w:r>
      <w:r>
        <w:rPr>
          <w:color w:val="282828"/>
        </w:rPr>
        <w:t>D</w:t>
      </w:r>
      <w:r>
        <w:rPr>
          <w:color w:val="282828"/>
          <w:spacing w:val="-5"/>
        </w:rPr>
        <w:t xml:space="preserve"> </w:t>
      </w:r>
      <w:r>
        <w:rPr>
          <w:color w:val="282828"/>
        </w:rPr>
        <w:t>(where</w:t>
      </w:r>
      <w:r>
        <w:rPr>
          <w:color w:val="282828"/>
          <w:spacing w:val="-6"/>
        </w:rPr>
        <w:t xml:space="preserve"> </w:t>
      </w:r>
      <w:r>
        <w:rPr>
          <w:color w:val="282828"/>
        </w:rPr>
        <w:t>D=20,000</w:t>
      </w:r>
      <w:r>
        <w:rPr>
          <w:color w:val="282828"/>
          <w:spacing w:val="-5"/>
        </w:rPr>
        <w:t xml:space="preserve"> </w:t>
      </w:r>
      <w:r>
        <w:rPr>
          <w:color w:val="282828"/>
        </w:rPr>
        <w:t>SKUs</w:t>
      </w:r>
      <w:r>
        <w:rPr>
          <w:color w:val="282828"/>
          <w:spacing w:val="-5"/>
        </w:rPr>
        <w:t xml:space="preserve"> </w:t>
      </w:r>
      <w:r>
        <w:rPr>
          <w:color w:val="282828"/>
        </w:rPr>
        <w:t>and</w:t>
      </w:r>
      <w:r>
        <w:rPr>
          <w:color w:val="282828"/>
          <w:spacing w:val="-5"/>
        </w:rPr>
        <w:t xml:space="preserve"> </w:t>
      </w:r>
      <w:r>
        <w:rPr>
          <w:color w:val="282828"/>
        </w:rPr>
        <w:t>d=64</w:t>
      </w:r>
      <w:r>
        <w:rPr>
          <w:color w:val="282828"/>
          <w:spacing w:val="-3"/>
        </w:rPr>
        <w:t xml:space="preserve"> </w:t>
      </w:r>
      <w:r>
        <w:rPr>
          <w:color w:val="282828"/>
        </w:rPr>
        <w:t>continuous</w:t>
      </w:r>
      <w:r>
        <w:rPr>
          <w:color w:val="282828"/>
          <w:spacing w:val="-5"/>
        </w:rPr>
        <w:t xml:space="preserve"> </w:t>
      </w:r>
      <w:r>
        <w:rPr>
          <w:color w:val="282828"/>
        </w:rPr>
        <w:t>latent</w:t>
      </w:r>
      <w:r>
        <w:rPr>
          <w:color w:val="282828"/>
          <w:spacing w:val="-4"/>
        </w:rPr>
        <w:t xml:space="preserve"> </w:t>
      </w:r>
      <w:r>
        <w:rPr>
          <w:color w:val="282828"/>
        </w:rPr>
        <w:t>features),</w:t>
      </w:r>
      <w:r>
        <w:rPr>
          <w:color w:val="282828"/>
          <w:spacing w:val="-5"/>
        </w:rPr>
        <w:t xml:space="preserve"> </w:t>
      </w:r>
      <w:r>
        <w:rPr>
          <w:color w:val="282828"/>
        </w:rPr>
        <w:t>the</w:t>
      </w:r>
      <w:r>
        <w:rPr>
          <w:color w:val="282828"/>
          <w:spacing w:val="-5"/>
        </w:rPr>
        <w:t xml:space="preserve"> </w:t>
      </w:r>
      <w:r>
        <w:rPr>
          <w:color w:val="282828"/>
        </w:rPr>
        <w:t>network</w:t>
      </w:r>
      <w:r>
        <w:rPr>
          <w:color w:val="282828"/>
          <w:spacing w:val="-6"/>
        </w:rPr>
        <w:t xml:space="preserve"> </w:t>
      </w:r>
      <w:r>
        <w:rPr>
          <w:color w:val="282828"/>
        </w:rPr>
        <w:t>is</w:t>
      </w:r>
      <w:r>
        <w:rPr>
          <w:color w:val="282828"/>
          <w:spacing w:val="-4"/>
        </w:rPr>
        <w:t xml:space="preserve"> </w:t>
      </w:r>
      <w:r>
        <w:rPr>
          <w:color w:val="282828"/>
        </w:rPr>
        <w:t>forced</w:t>
      </w:r>
      <w:r>
        <w:rPr>
          <w:color w:val="282828"/>
          <w:spacing w:val="-5"/>
        </w:rPr>
        <w:t xml:space="preserve"> </w:t>
      </w:r>
      <w:r>
        <w:rPr>
          <w:color w:val="282828"/>
        </w:rPr>
        <w:t>to</w:t>
      </w:r>
      <w:r>
        <w:rPr>
          <w:color w:val="282828"/>
          <w:spacing w:val="-4"/>
        </w:rPr>
        <w:t xml:space="preserve"> </w:t>
      </w:r>
      <w:r>
        <w:rPr>
          <w:color w:val="282828"/>
        </w:rPr>
        <w:t>discard</w:t>
      </w:r>
      <w:r>
        <w:rPr>
          <w:color w:val="282828"/>
          <w:spacing w:val="-3"/>
        </w:rPr>
        <w:t xml:space="preserve"> </w:t>
      </w:r>
      <w:r>
        <w:rPr>
          <w:color w:val="282828"/>
        </w:rPr>
        <w:t>random transaction</w:t>
      </w:r>
      <w:r>
        <w:rPr>
          <w:color w:val="282828"/>
          <w:spacing w:val="-8"/>
        </w:rPr>
        <w:t xml:space="preserve"> </w:t>
      </w:r>
      <w:r>
        <w:rPr>
          <w:color w:val="282828"/>
        </w:rPr>
        <w:t>noise</w:t>
      </w:r>
      <w:r>
        <w:rPr>
          <w:color w:val="282828"/>
          <w:spacing w:val="-8"/>
        </w:rPr>
        <w:t xml:space="preserve"> </w:t>
      </w:r>
      <w:r>
        <w:rPr>
          <w:color w:val="282828"/>
        </w:rPr>
        <w:t>and</w:t>
      </w:r>
      <w:r>
        <w:rPr>
          <w:color w:val="282828"/>
          <w:spacing w:val="-8"/>
        </w:rPr>
        <w:t xml:space="preserve"> </w:t>
      </w:r>
      <w:r>
        <w:rPr>
          <w:color w:val="282828"/>
        </w:rPr>
        <w:t>retain</w:t>
      </w:r>
      <w:r>
        <w:rPr>
          <w:color w:val="282828"/>
          <w:spacing w:val="-8"/>
        </w:rPr>
        <w:t xml:space="preserve"> </w:t>
      </w:r>
      <w:r>
        <w:rPr>
          <w:color w:val="282828"/>
        </w:rPr>
        <w:t>only</w:t>
      </w:r>
      <w:r>
        <w:rPr>
          <w:color w:val="282828"/>
          <w:spacing w:val="-8"/>
        </w:rPr>
        <w:t xml:space="preserve"> </w:t>
      </w:r>
      <w:r>
        <w:rPr>
          <w:color w:val="282828"/>
        </w:rPr>
        <w:t>salient</w:t>
      </w:r>
      <w:r>
        <w:rPr>
          <w:color w:val="282828"/>
          <w:spacing w:val="-8"/>
        </w:rPr>
        <w:t xml:space="preserve"> </w:t>
      </w:r>
      <w:r>
        <w:rPr>
          <w:color w:val="282828"/>
        </w:rPr>
        <w:t>semantic</w:t>
      </w:r>
      <w:r>
        <w:rPr>
          <w:color w:val="282828"/>
          <w:spacing w:val="-9"/>
        </w:rPr>
        <w:t xml:space="preserve"> </w:t>
      </w:r>
      <w:r>
        <w:rPr>
          <w:color w:val="282828"/>
        </w:rPr>
        <w:t>structures</w:t>
      </w:r>
      <w:r>
        <w:rPr>
          <w:color w:val="282828"/>
          <w:spacing w:val="-8"/>
        </w:rPr>
        <w:t xml:space="preserve"> </w:t>
      </w:r>
      <w:r>
        <w:rPr>
          <w:color w:val="282828"/>
        </w:rPr>
        <w:t>(e.g.,</w:t>
      </w:r>
      <w:r>
        <w:rPr>
          <w:color w:val="282828"/>
          <w:spacing w:val="-8"/>
        </w:rPr>
        <w:t xml:space="preserve"> </w:t>
      </w:r>
      <w:r>
        <w:rPr>
          <w:color w:val="282828"/>
        </w:rPr>
        <w:t>brand</w:t>
      </w:r>
      <w:r>
        <w:rPr>
          <w:color w:val="282828"/>
          <w:spacing w:val="-8"/>
        </w:rPr>
        <w:t xml:space="preserve"> </w:t>
      </w:r>
      <w:r>
        <w:rPr>
          <w:color w:val="282828"/>
        </w:rPr>
        <w:t>loyalty,</w:t>
      </w:r>
      <w:r>
        <w:rPr>
          <w:color w:val="282828"/>
          <w:spacing w:val="-8"/>
        </w:rPr>
        <w:t xml:space="preserve"> </w:t>
      </w:r>
      <w:r>
        <w:rPr>
          <w:color w:val="282828"/>
        </w:rPr>
        <w:t>dietary</w:t>
      </w:r>
      <w:r>
        <w:rPr>
          <w:color w:val="282828"/>
          <w:spacing w:val="-9"/>
        </w:rPr>
        <w:t xml:space="preserve"> </w:t>
      </w:r>
      <w:r>
        <w:rPr>
          <w:color w:val="282828"/>
        </w:rPr>
        <w:t>preferences,</w:t>
      </w:r>
      <w:r>
        <w:rPr>
          <w:color w:val="282828"/>
          <w:spacing w:val="-8"/>
        </w:rPr>
        <w:t xml:space="preserve"> </w:t>
      </w:r>
      <w:r>
        <w:rPr>
          <w:color w:val="282828"/>
        </w:rPr>
        <w:t xml:space="preserve">lifestyle </w:t>
      </w:r>
      <w:r>
        <w:rPr>
          <w:color w:val="282828"/>
          <w:spacing w:val="-2"/>
        </w:rPr>
        <w:t>categories).</w:t>
      </w:r>
    </w:p>
    <w:p w14:paraId="2967CC25">
      <w:pPr>
        <w:pStyle w:val="8"/>
        <w:numPr>
          <w:ilvl w:val="1"/>
          <w:numId w:val="3"/>
        </w:numPr>
        <w:tabs>
          <w:tab w:val="left" w:pos="563"/>
        </w:tabs>
        <w:spacing w:before="61" w:after="0" w:line="276" w:lineRule="auto"/>
        <w:ind w:left="215" w:right="216" w:firstLine="0"/>
        <w:jc w:val="both"/>
        <w:rPr>
          <w:sz w:val="24"/>
        </w:rPr>
      </w:pPr>
      <w:r>
        <w:rPr>
          <w:color w:val="282828"/>
          <w:sz w:val="24"/>
        </w:rPr>
        <w:t>3. Dense Semantic Feature Compression: The bottleneck layer transforms discrete, sparse product interactions into continuous latent representations where semantically related shopping behaviors map closely together in vector space.</w:t>
      </w:r>
    </w:p>
    <w:p w14:paraId="14A8293B">
      <w:pPr>
        <w:pStyle w:val="2"/>
        <w:numPr>
          <w:ilvl w:val="0"/>
          <w:numId w:val="3"/>
        </w:numPr>
        <w:tabs>
          <w:tab w:val="left" w:pos="455"/>
        </w:tabs>
        <w:spacing w:before="121" w:after="0" w:line="240" w:lineRule="auto"/>
        <w:ind w:left="455" w:right="0" w:hanging="240"/>
        <w:jc w:val="both"/>
      </w:pPr>
      <w:r>
        <w:rPr>
          <w:color w:val="1B365D"/>
        </w:rPr>
        <w:t>Representation</w:t>
      </w:r>
      <w:r>
        <w:rPr>
          <w:color w:val="1B365D"/>
          <w:spacing w:val="-6"/>
        </w:rPr>
        <w:t xml:space="preserve"> </w:t>
      </w:r>
      <w:r>
        <w:rPr>
          <w:color w:val="1B365D"/>
        </w:rPr>
        <w:t>Learning</w:t>
      </w:r>
      <w:r>
        <w:rPr>
          <w:color w:val="1B365D"/>
          <w:spacing w:val="-4"/>
        </w:rPr>
        <w:t xml:space="preserve"> </w:t>
      </w:r>
      <w:r>
        <w:rPr>
          <w:color w:val="1B365D"/>
        </w:rPr>
        <w:t>&amp;</w:t>
      </w:r>
      <w:r>
        <w:rPr>
          <w:color w:val="1B365D"/>
          <w:spacing w:val="-4"/>
        </w:rPr>
        <w:t xml:space="preserve"> </w:t>
      </w:r>
      <w:r>
        <w:rPr>
          <w:color w:val="1B365D"/>
        </w:rPr>
        <w:t>Segmentation</w:t>
      </w:r>
      <w:r>
        <w:rPr>
          <w:color w:val="1B365D"/>
          <w:spacing w:val="-3"/>
        </w:rPr>
        <w:t xml:space="preserve"> </w:t>
      </w:r>
      <w:r>
        <w:rPr>
          <w:color w:val="1B365D"/>
        </w:rPr>
        <w:t>Pipeline</w:t>
      </w:r>
      <w:r>
        <w:rPr>
          <w:color w:val="1B365D"/>
          <w:spacing w:val="-4"/>
        </w:rPr>
        <w:t xml:space="preserve"> </w:t>
      </w:r>
      <w:r>
        <w:rPr>
          <w:color w:val="1B365D"/>
          <w:spacing w:val="-2"/>
        </w:rPr>
        <w:t>Architecture</w:t>
      </w:r>
    </w:p>
    <w:p w14:paraId="2905AD30">
      <w:pPr>
        <w:pStyle w:val="5"/>
        <w:spacing w:before="141"/>
        <w:ind w:left="0"/>
        <w:jc w:val="left"/>
        <w:rPr>
          <w:b/>
          <w:sz w:val="20"/>
        </w:rPr>
      </w:pPr>
      <w:r>
        <w:rPr>
          <w:b/>
          <w:sz w:val="20"/>
        </w:rPr>
        <w:drawing>
          <wp:anchor distT="0" distB="0" distL="0" distR="0" simplePos="0" relativeHeight="251668480" behindDoc="1" locked="0" layoutInCell="1" allowOverlap="1">
            <wp:simplePos x="0" y="0"/>
            <wp:positionH relativeFrom="page">
              <wp:posOffset>671830</wp:posOffset>
            </wp:positionH>
            <wp:positionV relativeFrom="paragraph">
              <wp:posOffset>250825</wp:posOffset>
            </wp:positionV>
            <wp:extent cx="4468495" cy="67183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4468212" cy="672084"/>
                    </a:xfrm>
                    <a:prstGeom prst="rect">
                      <a:avLst/>
                    </a:prstGeom>
                  </pic:spPr>
                </pic:pic>
              </a:graphicData>
            </a:graphic>
          </wp:anchor>
        </w:drawing>
      </w:r>
    </w:p>
    <w:p w14:paraId="0FD9F70E">
      <w:pPr>
        <w:pStyle w:val="5"/>
        <w:spacing w:before="182"/>
        <w:ind w:left="0"/>
        <w:jc w:val="left"/>
        <w:rPr>
          <w:b/>
        </w:rPr>
      </w:pPr>
    </w:p>
    <w:p w14:paraId="602ABCDB">
      <w:pPr>
        <w:pStyle w:val="2"/>
        <w:numPr>
          <w:ilvl w:val="0"/>
          <w:numId w:val="3"/>
        </w:numPr>
        <w:tabs>
          <w:tab w:val="left" w:pos="455"/>
        </w:tabs>
        <w:spacing w:before="1" w:after="0" w:line="240" w:lineRule="auto"/>
        <w:ind w:left="455" w:right="0" w:hanging="240"/>
        <w:jc w:val="both"/>
      </w:pPr>
      <w:r>
        <w:rPr>
          <w:color w:val="1B365D"/>
        </w:rPr>
        <w:t>Mathematical</w:t>
      </w:r>
      <w:r>
        <w:rPr>
          <w:color w:val="1B365D"/>
          <w:spacing w:val="-6"/>
        </w:rPr>
        <w:t xml:space="preserve"> </w:t>
      </w:r>
      <w:r>
        <w:rPr>
          <w:color w:val="1B365D"/>
        </w:rPr>
        <w:t>Formulation</w:t>
      </w:r>
      <w:r>
        <w:rPr>
          <w:color w:val="1B365D"/>
          <w:spacing w:val="-3"/>
        </w:rPr>
        <w:t xml:space="preserve"> </w:t>
      </w:r>
      <w:r>
        <w:rPr>
          <w:color w:val="1B365D"/>
        </w:rPr>
        <w:t>of</w:t>
      </w:r>
      <w:r>
        <w:rPr>
          <w:color w:val="1B365D"/>
          <w:spacing w:val="-3"/>
        </w:rPr>
        <w:t xml:space="preserve"> </w:t>
      </w:r>
      <w:r>
        <w:rPr>
          <w:color w:val="1B365D"/>
        </w:rPr>
        <w:t>Retail</w:t>
      </w:r>
      <w:r>
        <w:rPr>
          <w:color w:val="1B365D"/>
          <w:spacing w:val="-3"/>
        </w:rPr>
        <w:t xml:space="preserve"> </w:t>
      </w:r>
      <w:r>
        <w:rPr>
          <w:color w:val="1B365D"/>
        </w:rPr>
        <w:t>Representation</w:t>
      </w:r>
      <w:r>
        <w:rPr>
          <w:color w:val="1B365D"/>
          <w:spacing w:val="-2"/>
        </w:rPr>
        <w:t xml:space="preserve"> Learning</w:t>
      </w:r>
    </w:p>
    <w:p w14:paraId="7D19FFEE">
      <w:pPr>
        <w:pStyle w:val="5"/>
        <w:spacing w:before="79" w:line="276" w:lineRule="auto"/>
        <w:ind w:right="213"/>
      </w:pPr>
      <w:r>
        <w:rPr>
          <w:color w:val="282828"/>
        </w:rPr>
        <w:t>Given an input purchase vector x in {0, 1}^D, the encoder computes hidden activations: h_1 = LeakyReLU(W_1 * x + b_1), z = LeakyReLU(W_2 * h_1 + b_2). The decoder reconstructs product probabilities: x_hat = Sigmoid(W_3 * z + b_3). The model minimizes Binary Cross-Entropy (BCE) loss: Loss = - sum_{i=1}^{D} [ x_i * log(x_hat_i) + (1 - x_i) * log(1 - x_hat_i) ].</w:t>
      </w:r>
    </w:p>
    <w:p w14:paraId="4A71C30B">
      <w:pPr>
        <w:pStyle w:val="5"/>
        <w:spacing w:after="0" w:line="276" w:lineRule="auto"/>
        <w:sectPr>
          <w:headerReference r:id="rId7" w:type="default"/>
          <w:headerReference r:id="rId8" w:type="even"/>
          <w:pgSz w:w="12240" w:h="15840"/>
          <w:pgMar w:top="1100" w:right="720" w:bottom="280" w:left="720" w:header="803" w:footer="0" w:gutter="0"/>
          <w:cols w:space="720" w:num="1"/>
        </w:sectPr>
      </w:pPr>
    </w:p>
    <w:p w14:paraId="2A59602C">
      <w:pPr>
        <w:pStyle w:val="5"/>
        <w:spacing w:before="81" w:line="276" w:lineRule="auto"/>
        <w:ind w:right="211"/>
      </w:pPr>
      <w:r>
        <w:rPr>
          <w:b/>
          <w:color w:val="282828"/>
        </w:rPr>
        <w:t>Stage</w:t>
      </w:r>
      <w:r>
        <w:rPr>
          <w:b/>
          <w:color w:val="282828"/>
          <w:spacing w:val="-12"/>
        </w:rPr>
        <w:t xml:space="preserve"> </w:t>
      </w:r>
      <w:r>
        <w:rPr>
          <w:b/>
          <w:color w:val="282828"/>
        </w:rPr>
        <w:t>1</w:t>
      </w:r>
      <w:r>
        <w:rPr>
          <w:b/>
          <w:color w:val="282828"/>
          <w:spacing w:val="-10"/>
        </w:rPr>
        <w:t xml:space="preserve"> </w:t>
      </w:r>
      <w:r>
        <w:rPr>
          <w:b/>
          <w:color w:val="282828"/>
        </w:rPr>
        <w:t>-</w:t>
      </w:r>
      <w:r>
        <w:rPr>
          <w:b/>
          <w:color w:val="282828"/>
          <w:spacing w:val="-11"/>
        </w:rPr>
        <w:t xml:space="preserve"> </w:t>
      </w:r>
      <w:r>
        <w:rPr>
          <w:b/>
          <w:color w:val="282828"/>
        </w:rPr>
        <w:t>Data</w:t>
      </w:r>
      <w:r>
        <w:rPr>
          <w:b/>
          <w:color w:val="282828"/>
          <w:spacing w:val="-11"/>
        </w:rPr>
        <w:t xml:space="preserve"> </w:t>
      </w:r>
      <w:r>
        <w:rPr>
          <w:b/>
          <w:color w:val="282828"/>
        </w:rPr>
        <w:t>Preparation</w:t>
      </w:r>
      <w:r>
        <w:rPr>
          <w:b/>
          <w:color w:val="282828"/>
          <w:spacing w:val="-10"/>
        </w:rPr>
        <w:t xml:space="preserve"> </w:t>
      </w:r>
      <w:r>
        <w:rPr>
          <w:b/>
          <w:color w:val="282828"/>
        </w:rPr>
        <w:t>&amp;</w:t>
      </w:r>
      <w:r>
        <w:rPr>
          <w:b/>
          <w:color w:val="282828"/>
          <w:spacing w:val="-11"/>
        </w:rPr>
        <w:t xml:space="preserve"> </w:t>
      </w:r>
      <w:r>
        <w:rPr>
          <w:b/>
          <w:color w:val="282828"/>
        </w:rPr>
        <w:t>TF-IDF</w:t>
      </w:r>
      <w:r>
        <w:rPr>
          <w:b/>
          <w:color w:val="282828"/>
          <w:spacing w:val="-11"/>
        </w:rPr>
        <w:t xml:space="preserve"> </w:t>
      </w:r>
      <w:r>
        <w:rPr>
          <w:b/>
          <w:color w:val="282828"/>
        </w:rPr>
        <w:t>Transformation:</w:t>
      </w:r>
      <w:r>
        <w:rPr>
          <w:b/>
          <w:color w:val="282828"/>
          <w:spacing w:val="-10"/>
        </w:rPr>
        <w:t xml:space="preserve"> </w:t>
      </w:r>
      <w:r>
        <w:rPr>
          <w:color w:val="282828"/>
        </w:rPr>
        <w:t>Customer</w:t>
      </w:r>
      <w:r>
        <w:rPr>
          <w:color w:val="282828"/>
          <w:spacing w:val="-11"/>
        </w:rPr>
        <w:t xml:space="preserve"> </w:t>
      </w:r>
      <w:r>
        <w:rPr>
          <w:color w:val="282828"/>
        </w:rPr>
        <w:t>purchase</w:t>
      </w:r>
      <w:r>
        <w:rPr>
          <w:color w:val="282828"/>
          <w:spacing w:val="-11"/>
        </w:rPr>
        <w:t xml:space="preserve"> </w:t>
      </w:r>
      <w:r>
        <w:rPr>
          <w:color w:val="282828"/>
        </w:rPr>
        <w:t>logs</w:t>
      </w:r>
      <w:r>
        <w:rPr>
          <w:color w:val="282828"/>
          <w:spacing w:val="-10"/>
        </w:rPr>
        <w:t xml:space="preserve"> </w:t>
      </w:r>
      <w:r>
        <w:rPr>
          <w:color w:val="282828"/>
        </w:rPr>
        <w:t>over</w:t>
      </w:r>
      <w:r>
        <w:rPr>
          <w:color w:val="282828"/>
          <w:spacing w:val="-11"/>
        </w:rPr>
        <w:t xml:space="preserve"> </w:t>
      </w:r>
      <w:r>
        <w:rPr>
          <w:color w:val="282828"/>
        </w:rPr>
        <w:t>a</w:t>
      </w:r>
      <w:r>
        <w:rPr>
          <w:color w:val="282828"/>
          <w:spacing w:val="-12"/>
        </w:rPr>
        <w:t xml:space="preserve"> </w:t>
      </w:r>
      <w:r>
        <w:rPr>
          <w:color w:val="282828"/>
        </w:rPr>
        <w:t>12-month</w:t>
      </w:r>
      <w:r>
        <w:rPr>
          <w:color w:val="282828"/>
          <w:spacing w:val="-11"/>
        </w:rPr>
        <w:t xml:space="preserve"> </w:t>
      </w:r>
      <w:r>
        <w:rPr>
          <w:color w:val="282828"/>
        </w:rPr>
        <w:t>window are aggregated into sparse term-frequency vectors representing total purchase quantities across all catalog SKUs. High-frequency utility items (e.g., carrier bags) are filtered using TF-IDF weighting.</w:t>
      </w:r>
    </w:p>
    <w:p w14:paraId="3FDE35F8">
      <w:pPr>
        <w:pStyle w:val="5"/>
        <w:spacing w:before="61" w:line="276" w:lineRule="auto"/>
        <w:ind w:right="214"/>
      </w:pPr>
      <w:r>
        <w:rPr>
          <w:b/>
          <w:color w:val="282828"/>
        </w:rPr>
        <w:t>Stage</w:t>
      </w:r>
      <w:r>
        <w:rPr>
          <w:b/>
          <w:color w:val="282828"/>
          <w:spacing w:val="-9"/>
        </w:rPr>
        <w:t xml:space="preserve"> </w:t>
      </w:r>
      <w:r>
        <w:rPr>
          <w:b/>
          <w:color w:val="282828"/>
        </w:rPr>
        <w:t>2</w:t>
      </w:r>
      <w:r>
        <w:rPr>
          <w:b/>
          <w:color w:val="282828"/>
          <w:spacing w:val="-7"/>
        </w:rPr>
        <w:t xml:space="preserve"> </w:t>
      </w:r>
      <w:r>
        <w:rPr>
          <w:b/>
          <w:color w:val="282828"/>
        </w:rPr>
        <w:t>-</w:t>
      </w:r>
      <w:r>
        <w:rPr>
          <w:b/>
          <w:color w:val="282828"/>
          <w:spacing w:val="-6"/>
        </w:rPr>
        <w:t xml:space="preserve"> </w:t>
      </w:r>
      <w:r>
        <w:rPr>
          <w:b/>
          <w:color w:val="282828"/>
        </w:rPr>
        <w:t>Deep</w:t>
      </w:r>
      <w:r>
        <w:rPr>
          <w:b/>
          <w:color w:val="282828"/>
          <w:spacing w:val="-7"/>
        </w:rPr>
        <w:t xml:space="preserve"> </w:t>
      </w:r>
      <w:r>
        <w:rPr>
          <w:b/>
          <w:color w:val="282828"/>
        </w:rPr>
        <w:t>Undercomplete</w:t>
      </w:r>
      <w:r>
        <w:rPr>
          <w:b/>
          <w:color w:val="282828"/>
          <w:spacing w:val="-8"/>
        </w:rPr>
        <w:t xml:space="preserve"> </w:t>
      </w:r>
      <w:r>
        <w:rPr>
          <w:b/>
          <w:color w:val="282828"/>
        </w:rPr>
        <w:t>Autoencoder</w:t>
      </w:r>
      <w:r>
        <w:rPr>
          <w:b/>
          <w:color w:val="282828"/>
          <w:spacing w:val="-6"/>
        </w:rPr>
        <w:t xml:space="preserve"> </w:t>
      </w:r>
      <w:r>
        <w:rPr>
          <w:b/>
          <w:color w:val="282828"/>
        </w:rPr>
        <w:t>Design:</w:t>
      </w:r>
      <w:r>
        <w:rPr>
          <w:b/>
          <w:color w:val="282828"/>
          <w:spacing w:val="-5"/>
        </w:rPr>
        <w:t xml:space="preserve"> </w:t>
      </w:r>
      <w:r>
        <w:rPr>
          <w:color w:val="282828"/>
        </w:rPr>
        <w:t>A</w:t>
      </w:r>
      <w:r>
        <w:rPr>
          <w:color w:val="282828"/>
          <w:spacing w:val="-8"/>
        </w:rPr>
        <w:t xml:space="preserve"> </w:t>
      </w:r>
      <w:r>
        <w:rPr>
          <w:color w:val="282828"/>
        </w:rPr>
        <w:t>symmetric</w:t>
      </w:r>
      <w:r>
        <w:rPr>
          <w:color w:val="282828"/>
          <w:spacing w:val="-8"/>
        </w:rPr>
        <w:t xml:space="preserve"> </w:t>
      </w:r>
      <w:r>
        <w:rPr>
          <w:color w:val="282828"/>
        </w:rPr>
        <w:t>4-layer</w:t>
      </w:r>
      <w:r>
        <w:rPr>
          <w:color w:val="282828"/>
          <w:spacing w:val="-8"/>
        </w:rPr>
        <w:t xml:space="preserve"> </w:t>
      </w:r>
      <w:r>
        <w:rPr>
          <w:color w:val="282828"/>
        </w:rPr>
        <w:t>fully</w:t>
      </w:r>
      <w:r>
        <w:rPr>
          <w:color w:val="282828"/>
          <w:spacing w:val="-7"/>
        </w:rPr>
        <w:t xml:space="preserve"> </w:t>
      </w:r>
      <w:r>
        <w:rPr>
          <w:color w:val="282828"/>
        </w:rPr>
        <w:t>connected</w:t>
      </w:r>
      <w:r>
        <w:rPr>
          <w:color w:val="282828"/>
          <w:spacing w:val="-6"/>
        </w:rPr>
        <w:t xml:space="preserve"> </w:t>
      </w:r>
      <w:r>
        <w:rPr>
          <w:color w:val="282828"/>
        </w:rPr>
        <w:t>Autoencoder</w:t>
      </w:r>
      <w:r>
        <w:rPr>
          <w:color w:val="282828"/>
          <w:spacing w:val="-6"/>
        </w:rPr>
        <w:t xml:space="preserve"> </w:t>
      </w:r>
      <w:r>
        <w:rPr>
          <w:color w:val="282828"/>
        </w:rPr>
        <w:t>is configured with</w:t>
      </w:r>
      <w:r>
        <w:rPr>
          <w:color w:val="282828"/>
          <w:spacing w:val="-2"/>
        </w:rPr>
        <w:t xml:space="preserve"> </w:t>
      </w:r>
      <w:r>
        <w:rPr>
          <w:color w:val="282828"/>
        </w:rPr>
        <w:t>layer</w:t>
      </w:r>
      <w:r>
        <w:rPr>
          <w:color w:val="282828"/>
          <w:spacing w:val="-2"/>
        </w:rPr>
        <w:t xml:space="preserve"> </w:t>
      </w:r>
      <w:r>
        <w:rPr>
          <w:color w:val="282828"/>
        </w:rPr>
        <w:t>dimensions</w:t>
      </w:r>
      <w:r>
        <w:rPr>
          <w:color w:val="282828"/>
          <w:spacing w:val="-3"/>
        </w:rPr>
        <w:t xml:space="preserve"> </w:t>
      </w:r>
      <w:r>
        <w:rPr>
          <w:color w:val="282828"/>
        </w:rPr>
        <w:t>[20,000</w:t>
      </w:r>
      <w:r>
        <w:rPr>
          <w:color w:val="282828"/>
          <w:spacing w:val="-1"/>
        </w:rPr>
        <w:t xml:space="preserve"> </w:t>
      </w:r>
      <w:r>
        <w:rPr>
          <w:color w:val="282828"/>
        </w:rPr>
        <w:t>-&gt;</w:t>
      </w:r>
      <w:r>
        <w:rPr>
          <w:color w:val="282828"/>
          <w:spacing w:val="-3"/>
        </w:rPr>
        <w:t xml:space="preserve"> </w:t>
      </w:r>
      <w:r>
        <w:rPr>
          <w:color w:val="282828"/>
        </w:rPr>
        <w:t>1,024</w:t>
      </w:r>
      <w:r>
        <w:rPr>
          <w:color w:val="282828"/>
          <w:spacing w:val="-2"/>
        </w:rPr>
        <w:t xml:space="preserve"> </w:t>
      </w:r>
      <w:r>
        <w:rPr>
          <w:color w:val="282828"/>
        </w:rPr>
        <w:t>-&gt;</w:t>
      </w:r>
      <w:r>
        <w:rPr>
          <w:color w:val="282828"/>
          <w:spacing w:val="-3"/>
        </w:rPr>
        <w:t xml:space="preserve"> </w:t>
      </w:r>
      <w:r>
        <w:rPr>
          <w:color w:val="282828"/>
        </w:rPr>
        <w:t>256</w:t>
      </w:r>
      <w:r>
        <w:rPr>
          <w:color w:val="282828"/>
          <w:spacing w:val="-2"/>
        </w:rPr>
        <w:t xml:space="preserve"> </w:t>
      </w:r>
      <w:r>
        <w:rPr>
          <w:color w:val="282828"/>
        </w:rPr>
        <w:t>-&gt;</w:t>
      </w:r>
      <w:r>
        <w:rPr>
          <w:color w:val="282828"/>
          <w:spacing w:val="-3"/>
        </w:rPr>
        <w:t xml:space="preserve"> </w:t>
      </w:r>
      <w:r>
        <w:rPr>
          <w:color w:val="282828"/>
        </w:rPr>
        <w:t>64</w:t>
      </w:r>
      <w:r>
        <w:rPr>
          <w:color w:val="282828"/>
          <w:spacing w:val="-2"/>
        </w:rPr>
        <w:t xml:space="preserve"> </w:t>
      </w:r>
      <w:r>
        <w:rPr>
          <w:color w:val="282828"/>
        </w:rPr>
        <w:t>-&gt;</w:t>
      </w:r>
      <w:r>
        <w:rPr>
          <w:color w:val="282828"/>
          <w:spacing w:val="-3"/>
        </w:rPr>
        <w:t xml:space="preserve"> </w:t>
      </w:r>
      <w:r>
        <w:rPr>
          <w:color w:val="282828"/>
        </w:rPr>
        <w:t>256</w:t>
      </w:r>
      <w:r>
        <w:rPr>
          <w:color w:val="282828"/>
          <w:spacing w:val="-2"/>
        </w:rPr>
        <w:t xml:space="preserve"> </w:t>
      </w:r>
      <w:r>
        <w:rPr>
          <w:color w:val="282828"/>
        </w:rPr>
        <w:t>-&gt;</w:t>
      </w:r>
      <w:r>
        <w:rPr>
          <w:color w:val="282828"/>
          <w:spacing w:val="-3"/>
        </w:rPr>
        <w:t xml:space="preserve"> </w:t>
      </w:r>
      <w:r>
        <w:rPr>
          <w:color w:val="282828"/>
        </w:rPr>
        <w:t>1,024</w:t>
      </w:r>
      <w:r>
        <w:rPr>
          <w:color w:val="282828"/>
          <w:spacing w:val="-2"/>
        </w:rPr>
        <w:t xml:space="preserve"> </w:t>
      </w:r>
      <w:r>
        <w:rPr>
          <w:color w:val="282828"/>
        </w:rPr>
        <w:t>-&gt;</w:t>
      </w:r>
      <w:r>
        <w:rPr>
          <w:color w:val="282828"/>
          <w:spacing w:val="-3"/>
        </w:rPr>
        <w:t xml:space="preserve"> </w:t>
      </w:r>
      <w:r>
        <w:rPr>
          <w:color w:val="282828"/>
        </w:rPr>
        <w:t>20,000].</w:t>
      </w:r>
      <w:r>
        <w:rPr>
          <w:color w:val="282828"/>
          <w:spacing w:val="-2"/>
        </w:rPr>
        <w:t xml:space="preserve"> </w:t>
      </w:r>
      <w:r>
        <w:rPr>
          <w:color w:val="282828"/>
        </w:rPr>
        <w:t>Dropout</w:t>
      </w:r>
      <w:r>
        <w:rPr>
          <w:color w:val="282828"/>
          <w:spacing w:val="-2"/>
        </w:rPr>
        <w:t xml:space="preserve"> </w:t>
      </w:r>
      <w:r>
        <w:rPr>
          <w:color w:val="282828"/>
        </w:rPr>
        <w:t>layers (p=0.2) are included to prevent sparse co-occurrence memorization.</w:t>
      </w:r>
    </w:p>
    <w:p w14:paraId="5A8EA160">
      <w:pPr>
        <w:spacing w:before="59" w:line="276" w:lineRule="auto"/>
        <w:ind w:left="215" w:right="212" w:firstLine="0"/>
        <w:jc w:val="both"/>
        <w:rPr>
          <w:sz w:val="24"/>
        </w:rPr>
      </w:pPr>
      <w:r>
        <w:rPr>
          <w:b/>
          <w:color w:val="282828"/>
          <w:sz w:val="24"/>
        </w:rPr>
        <w:t>Stage</w:t>
      </w:r>
      <w:r>
        <w:rPr>
          <w:b/>
          <w:color w:val="282828"/>
          <w:spacing w:val="-15"/>
          <w:sz w:val="24"/>
        </w:rPr>
        <w:t xml:space="preserve"> </w:t>
      </w:r>
      <w:r>
        <w:rPr>
          <w:b/>
          <w:color w:val="282828"/>
          <w:sz w:val="24"/>
        </w:rPr>
        <w:t>3</w:t>
      </w:r>
      <w:r>
        <w:rPr>
          <w:b/>
          <w:color w:val="282828"/>
          <w:spacing w:val="-15"/>
          <w:sz w:val="24"/>
        </w:rPr>
        <w:t xml:space="preserve"> </w:t>
      </w:r>
      <w:r>
        <w:rPr>
          <w:b/>
          <w:color w:val="282828"/>
          <w:sz w:val="24"/>
        </w:rPr>
        <w:t>-</w:t>
      </w:r>
      <w:r>
        <w:rPr>
          <w:b/>
          <w:color w:val="282828"/>
          <w:spacing w:val="-15"/>
          <w:sz w:val="24"/>
        </w:rPr>
        <w:t xml:space="preserve"> </w:t>
      </w:r>
      <w:r>
        <w:rPr>
          <w:b/>
          <w:color w:val="282828"/>
          <w:sz w:val="24"/>
        </w:rPr>
        <w:t>Unsupervised</w:t>
      </w:r>
      <w:r>
        <w:rPr>
          <w:b/>
          <w:color w:val="282828"/>
          <w:spacing w:val="-15"/>
          <w:sz w:val="24"/>
        </w:rPr>
        <w:t xml:space="preserve"> </w:t>
      </w:r>
      <w:r>
        <w:rPr>
          <w:b/>
          <w:color w:val="282828"/>
          <w:sz w:val="24"/>
        </w:rPr>
        <w:t>Reconstruction</w:t>
      </w:r>
      <w:r>
        <w:rPr>
          <w:b/>
          <w:color w:val="282828"/>
          <w:spacing w:val="-15"/>
          <w:sz w:val="24"/>
        </w:rPr>
        <w:t xml:space="preserve"> </w:t>
      </w:r>
      <w:r>
        <w:rPr>
          <w:b/>
          <w:color w:val="282828"/>
          <w:sz w:val="24"/>
        </w:rPr>
        <w:t>Training:</w:t>
      </w:r>
      <w:r>
        <w:rPr>
          <w:b/>
          <w:color w:val="282828"/>
          <w:spacing w:val="-15"/>
          <w:sz w:val="24"/>
        </w:rPr>
        <w:t xml:space="preserve"> </w:t>
      </w:r>
      <w:r>
        <w:rPr>
          <w:color w:val="282828"/>
          <w:sz w:val="24"/>
        </w:rPr>
        <w:t>The</w:t>
      </w:r>
      <w:r>
        <w:rPr>
          <w:color w:val="282828"/>
          <w:spacing w:val="-15"/>
          <w:sz w:val="24"/>
        </w:rPr>
        <w:t xml:space="preserve"> </w:t>
      </w:r>
      <w:r>
        <w:rPr>
          <w:color w:val="282828"/>
          <w:sz w:val="24"/>
        </w:rPr>
        <w:t>network</w:t>
      </w:r>
      <w:r>
        <w:rPr>
          <w:color w:val="282828"/>
          <w:spacing w:val="-15"/>
          <w:sz w:val="24"/>
        </w:rPr>
        <w:t xml:space="preserve"> </w:t>
      </w:r>
      <w:r>
        <w:rPr>
          <w:color w:val="282828"/>
          <w:sz w:val="24"/>
        </w:rPr>
        <w:t>is</w:t>
      </w:r>
      <w:r>
        <w:rPr>
          <w:color w:val="282828"/>
          <w:spacing w:val="-15"/>
          <w:sz w:val="24"/>
        </w:rPr>
        <w:t xml:space="preserve"> </w:t>
      </w:r>
      <w:r>
        <w:rPr>
          <w:color w:val="282828"/>
          <w:sz w:val="24"/>
        </w:rPr>
        <w:t>trained</w:t>
      </w:r>
      <w:r>
        <w:rPr>
          <w:color w:val="282828"/>
          <w:spacing w:val="-15"/>
          <w:sz w:val="24"/>
        </w:rPr>
        <w:t xml:space="preserve"> </w:t>
      </w:r>
      <w:r>
        <w:rPr>
          <w:color w:val="282828"/>
          <w:sz w:val="24"/>
        </w:rPr>
        <w:t>using</w:t>
      </w:r>
      <w:r>
        <w:rPr>
          <w:color w:val="282828"/>
          <w:spacing w:val="-15"/>
          <w:sz w:val="24"/>
        </w:rPr>
        <w:t xml:space="preserve"> </w:t>
      </w:r>
      <w:r>
        <w:rPr>
          <w:color w:val="282828"/>
          <w:sz w:val="24"/>
        </w:rPr>
        <w:t>mini-batch</w:t>
      </w:r>
      <w:r>
        <w:rPr>
          <w:color w:val="282828"/>
          <w:spacing w:val="-15"/>
          <w:sz w:val="24"/>
        </w:rPr>
        <w:t xml:space="preserve"> </w:t>
      </w:r>
      <w:r>
        <w:rPr>
          <w:color w:val="282828"/>
          <w:sz w:val="24"/>
        </w:rPr>
        <w:t>gradient</w:t>
      </w:r>
      <w:r>
        <w:rPr>
          <w:color w:val="282828"/>
          <w:spacing w:val="-15"/>
          <w:sz w:val="24"/>
        </w:rPr>
        <w:t xml:space="preserve"> </w:t>
      </w:r>
      <w:r>
        <w:rPr>
          <w:color w:val="282828"/>
          <w:sz w:val="24"/>
        </w:rPr>
        <w:t xml:space="preserve">descent with the AdamW optimizer and weight decay penalty to learn robust, generalized customer latent </w:t>
      </w:r>
      <w:r>
        <w:rPr>
          <w:color w:val="282828"/>
          <w:spacing w:val="-2"/>
          <w:sz w:val="24"/>
        </w:rPr>
        <w:t>representations.</w:t>
      </w:r>
    </w:p>
    <w:p w14:paraId="5C61E82B">
      <w:pPr>
        <w:pStyle w:val="5"/>
        <w:spacing w:before="60" w:line="276" w:lineRule="auto"/>
        <w:ind w:right="213"/>
      </w:pPr>
      <w:r>
        <w:rPr>
          <w:b/>
          <w:color w:val="282828"/>
        </w:rPr>
        <w:t xml:space="preserve">Stage 4 - Latent Vector Extraction: </w:t>
      </w:r>
      <w:r>
        <w:rPr>
          <w:color w:val="282828"/>
        </w:rPr>
        <w:t>Once convergence is achieved, the decoder network is detached. All customer purchase histories are passed through the isolated encoder to extract 64-dimensional latent embedding vectors z.</w:t>
      </w:r>
    </w:p>
    <w:p w14:paraId="4CAABD7D">
      <w:pPr>
        <w:pStyle w:val="5"/>
        <w:spacing w:before="62" w:line="276" w:lineRule="auto"/>
        <w:ind w:right="215"/>
      </w:pPr>
      <w:r>
        <w:rPr>
          <w:b/>
          <w:color w:val="282828"/>
        </w:rPr>
        <w:t xml:space="preserve">Stage 5 - Downstream Customer Segmentation: </w:t>
      </w:r>
      <w:r>
        <w:rPr>
          <w:color w:val="282828"/>
        </w:rPr>
        <w:t>K-Means++ clustering and Hierarchical DBSCAN are performed</w:t>
      </w:r>
      <w:r>
        <w:rPr>
          <w:color w:val="282828"/>
          <w:spacing w:val="-11"/>
        </w:rPr>
        <w:t xml:space="preserve"> </w:t>
      </w:r>
      <w:r>
        <w:rPr>
          <w:color w:val="282828"/>
        </w:rPr>
        <w:t>directly</w:t>
      </w:r>
      <w:r>
        <w:rPr>
          <w:color w:val="282828"/>
          <w:spacing w:val="-11"/>
        </w:rPr>
        <w:t xml:space="preserve"> </w:t>
      </w:r>
      <w:r>
        <w:rPr>
          <w:color w:val="282828"/>
        </w:rPr>
        <w:t>within</w:t>
      </w:r>
      <w:r>
        <w:rPr>
          <w:color w:val="282828"/>
          <w:spacing w:val="-11"/>
        </w:rPr>
        <w:t xml:space="preserve"> </w:t>
      </w:r>
      <w:r>
        <w:rPr>
          <w:color w:val="282828"/>
        </w:rPr>
        <w:t>the</w:t>
      </w:r>
      <w:r>
        <w:rPr>
          <w:color w:val="282828"/>
          <w:spacing w:val="-11"/>
        </w:rPr>
        <w:t xml:space="preserve"> </w:t>
      </w:r>
      <w:r>
        <w:rPr>
          <w:color w:val="282828"/>
        </w:rPr>
        <w:t>dense</w:t>
      </w:r>
      <w:r>
        <w:rPr>
          <w:color w:val="282828"/>
          <w:spacing w:val="-11"/>
        </w:rPr>
        <w:t xml:space="preserve"> </w:t>
      </w:r>
      <w:r>
        <w:rPr>
          <w:color w:val="282828"/>
        </w:rPr>
        <w:t>64-dimensional</w:t>
      </w:r>
      <w:r>
        <w:rPr>
          <w:color w:val="282828"/>
          <w:spacing w:val="-10"/>
        </w:rPr>
        <w:t xml:space="preserve"> </w:t>
      </w:r>
      <w:r>
        <w:rPr>
          <w:color w:val="282828"/>
        </w:rPr>
        <w:t>latent</w:t>
      </w:r>
      <w:r>
        <w:rPr>
          <w:color w:val="282828"/>
          <w:spacing w:val="-10"/>
        </w:rPr>
        <w:t xml:space="preserve"> </w:t>
      </w:r>
      <w:r>
        <w:rPr>
          <w:color w:val="282828"/>
        </w:rPr>
        <w:t>space</w:t>
      </w:r>
      <w:r>
        <w:rPr>
          <w:color w:val="282828"/>
          <w:spacing w:val="-12"/>
        </w:rPr>
        <w:t xml:space="preserve"> </w:t>
      </w:r>
      <w:r>
        <w:rPr>
          <w:color w:val="282828"/>
        </w:rPr>
        <w:t>z.</w:t>
      </w:r>
      <w:r>
        <w:rPr>
          <w:color w:val="282828"/>
          <w:spacing w:val="-8"/>
        </w:rPr>
        <w:t xml:space="preserve"> </w:t>
      </w:r>
      <w:r>
        <w:rPr>
          <w:color w:val="282828"/>
        </w:rPr>
        <w:t>Optimal</w:t>
      </w:r>
      <w:r>
        <w:rPr>
          <w:color w:val="282828"/>
          <w:spacing w:val="-10"/>
        </w:rPr>
        <w:t xml:space="preserve"> </w:t>
      </w:r>
      <w:r>
        <w:rPr>
          <w:color w:val="282828"/>
        </w:rPr>
        <w:t>cluster</w:t>
      </w:r>
      <w:r>
        <w:rPr>
          <w:color w:val="282828"/>
          <w:spacing w:val="-11"/>
        </w:rPr>
        <w:t xml:space="preserve"> </w:t>
      </w:r>
      <w:r>
        <w:rPr>
          <w:color w:val="282828"/>
        </w:rPr>
        <w:t>count</w:t>
      </w:r>
      <w:r>
        <w:rPr>
          <w:color w:val="282828"/>
          <w:spacing w:val="-10"/>
        </w:rPr>
        <w:t xml:space="preserve"> </w:t>
      </w:r>
      <w:r>
        <w:rPr>
          <w:color w:val="282828"/>
        </w:rPr>
        <w:t>K</w:t>
      </w:r>
      <w:r>
        <w:rPr>
          <w:color w:val="282828"/>
          <w:spacing w:val="-11"/>
        </w:rPr>
        <w:t xml:space="preserve"> </w:t>
      </w:r>
      <w:r>
        <w:rPr>
          <w:color w:val="282828"/>
        </w:rPr>
        <w:t>is</w:t>
      </w:r>
      <w:r>
        <w:rPr>
          <w:color w:val="282828"/>
          <w:spacing w:val="-10"/>
        </w:rPr>
        <w:t xml:space="preserve"> </w:t>
      </w:r>
      <w:r>
        <w:rPr>
          <w:color w:val="282828"/>
        </w:rPr>
        <w:t>determined</w:t>
      </w:r>
      <w:r>
        <w:rPr>
          <w:color w:val="282828"/>
          <w:spacing w:val="-11"/>
        </w:rPr>
        <w:t xml:space="preserve"> </w:t>
      </w:r>
      <w:r>
        <w:rPr>
          <w:color w:val="282828"/>
        </w:rPr>
        <w:t>via Silhouette Analysis and Davies-Bouldin index optimization.</w:t>
      </w:r>
    </w:p>
    <w:p w14:paraId="7F833EC4">
      <w:pPr>
        <w:spacing w:before="58" w:line="276" w:lineRule="auto"/>
        <w:ind w:left="215" w:right="214" w:firstLine="0"/>
        <w:jc w:val="both"/>
        <w:rPr>
          <w:sz w:val="24"/>
        </w:rPr>
      </w:pPr>
      <w:r>
        <w:rPr>
          <w:b/>
          <w:color w:val="282828"/>
          <w:sz w:val="24"/>
        </w:rPr>
        <w:t xml:space="preserve">Stage 6 - Business Execution &amp; Marketing Alignment: </w:t>
      </w:r>
      <w:r>
        <w:rPr>
          <w:color w:val="282828"/>
          <w:sz w:val="24"/>
        </w:rPr>
        <w:t>Extracted clusters are translated into actionable customer</w:t>
      </w:r>
      <w:r>
        <w:rPr>
          <w:color w:val="282828"/>
          <w:spacing w:val="-15"/>
          <w:sz w:val="24"/>
        </w:rPr>
        <w:t xml:space="preserve"> </w:t>
      </w:r>
      <w:r>
        <w:rPr>
          <w:color w:val="282828"/>
          <w:sz w:val="24"/>
        </w:rPr>
        <w:t>personas</w:t>
      </w:r>
      <w:r>
        <w:rPr>
          <w:color w:val="282828"/>
          <w:spacing w:val="-15"/>
          <w:sz w:val="24"/>
        </w:rPr>
        <w:t xml:space="preserve"> </w:t>
      </w:r>
      <w:r>
        <w:rPr>
          <w:color w:val="282828"/>
          <w:sz w:val="24"/>
        </w:rPr>
        <w:t>(e.g.,</w:t>
      </w:r>
      <w:r>
        <w:rPr>
          <w:color w:val="282828"/>
          <w:spacing w:val="-15"/>
          <w:sz w:val="24"/>
        </w:rPr>
        <w:t xml:space="preserve"> </w:t>
      </w:r>
      <w:r>
        <w:rPr>
          <w:color w:val="282828"/>
          <w:sz w:val="24"/>
        </w:rPr>
        <w:t>Premium</w:t>
      </w:r>
      <w:r>
        <w:rPr>
          <w:color w:val="282828"/>
          <w:spacing w:val="-15"/>
          <w:sz w:val="24"/>
        </w:rPr>
        <w:t xml:space="preserve"> </w:t>
      </w:r>
      <w:r>
        <w:rPr>
          <w:color w:val="282828"/>
          <w:sz w:val="24"/>
        </w:rPr>
        <w:t>Organic</w:t>
      </w:r>
      <w:r>
        <w:rPr>
          <w:color w:val="282828"/>
          <w:spacing w:val="-15"/>
          <w:sz w:val="24"/>
        </w:rPr>
        <w:t xml:space="preserve"> </w:t>
      </w:r>
      <w:r>
        <w:rPr>
          <w:color w:val="282828"/>
          <w:sz w:val="24"/>
        </w:rPr>
        <w:t>Shoppers,</w:t>
      </w:r>
      <w:r>
        <w:rPr>
          <w:color w:val="282828"/>
          <w:spacing w:val="-15"/>
          <w:sz w:val="24"/>
        </w:rPr>
        <w:t xml:space="preserve"> </w:t>
      </w:r>
      <w:r>
        <w:rPr>
          <w:color w:val="282828"/>
          <w:sz w:val="24"/>
        </w:rPr>
        <w:t>Seasonal</w:t>
      </w:r>
      <w:r>
        <w:rPr>
          <w:color w:val="282828"/>
          <w:spacing w:val="-15"/>
          <w:sz w:val="24"/>
        </w:rPr>
        <w:t xml:space="preserve"> </w:t>
      </w:r>
      <w:r>
        <w:rPr>
          <w:color w:val="282828"/>
          <w:sz w:val="24"/>
        </w:rPr>
        <w:t>Discount</w:t>
      </w:r>
      <w:r>
        <w:rPr>
          <w:color w:val="282828"/>
          <w:spacing w:val="-15"/>
          <w:sz w:val="24"/>
        </w:rPr>
        <w:t xml:space="preserve"> </w:t>
      </w:r>
      <w:r>
        <w:rPr>
          <w:color w:val="282828"/>
          <w:sz w:val="24"/>
        </w:rPr>
        <w:t>Hunters)</w:t>
      </w:r>
      <w:r>
        <w:rPr>
          <w:color w:val="282828"/>
          <w:spacing w:val="-15"/>
          <w:sz w:val="24"/>
        </w:rPr>
        <w:t xml:space="preserve"> </w:t>
      </w:r>
      <w:r>
        <w:rPr>
          <w:color w:val="282828"/>
          <w:sz w:val="24"/>
        </w:rPr>
        <w:t>to</w:t>
      </w:r>
      <w:r>
        <w:rPr>
          <w:color w:val="282828"/>
          <w:spacing w:val="-15"/>
          <w:sz w:val="24"/>
        </w:rPr>
        <w:t xml:space="preserve"> </w:t>
      </w:r>
      <w:r>
        <w:rPr>
          <w:color w:val="282828"/>
          <w:sz w:val="24"/>
        </w:rPr>
        <w:t>drive</w:t>
      </w:r>
      <w:r>
        <w:rPr>
          <w:color w:val="282828"/>
          <w:spacing w:val="-15"/>
          <w:sz w:val="24"/>
        </w:rPr>
        <w:t xml:space="preserve"> </w:t>
      </w:r>
      <w:r>
        <w:rPr>
          <w:color w:val="282828"/>
          <w:sz w:val="24"/>
        </w:rPr>
        <w:t>targeted</w:t>
      </w:r>
      <w:r>
        <w:rPr>
          <w:color w:val="282828"/>
          <w:spacing w:val="-15"/>
          <w:sz w:val="24"/>
        </w:rPr>
        <w:t xml:space="preserve"> </w:t>
      </w:r>
      <w:r>
        <w:rPr>
          <w:color w:val="282828"/>
          <w:sz w:val="24"/>
        </w:rPr>
        <w:t xml:space="preserve">marketing </w:t>
      </w:r>
      <w:r>
        <w:rPr>
          <w:color w:val="282828"/>
          <w:spacing w:val="-2"/>
          <w:sz w:val="24"/>
        </w:rPr>
        <w:t>campaigns.</w:t>
      </w:r>
    </w:p>
    <w:p w14:paraId="08DA8376">
      <w:pPr>
        <w:pStyle w:val="2"/>
        <w:numPr>
          <w:ilvl w:val="0"/>
          <w:numId w:val="4"/>
        </w:numPr>
        <w:tabs>
          <w:tab w:val="left" w:pos="455"/>
        </w:tabs>
        <w:spacing w:before="121" w:after="0" w:line="240" w:lineRule="auto"/>
        <w:ind w:left="455" w:right="0" w:hanging="240"/>
        <w:jc w:val="both"/>
      </w:pPr>
      <w:r>
        <w:rPr>
          <w:color w:val="1B365D"/>
        </w:rPr>
        <w:t>Integration</w:t>
      </w:r>
      <w:r>
        <w:rPr>
          <w:color w:val="1B365D"/>
          <w:spacing w:val="-4"/>
        </w:rPr>
        <w:t xml:space="preserve"> </w:t>
      </w:r>
      <w:r>
        <w:rPr>
          <w:color w:val="1B365D"/>
        </w:rPr>
        <w:t>with</w:t>
      </w:r>
      <w:r>
        <w:rPr>
          <w:color w:val="1B365D"/>
          <w:spacing w:val="-4"/>
        </w:rPr>
        <w:t xml:space="preserve"> </w:t>
      </w:r>
      <w:r>
        <w:rPr>
          <w:color w:val="1B365D"/>
        </w:rPr>
        <w:t>Literature</w:t>
      </w:r>
      <w:r>
        <w:rPr>
          <w:color w:val="1B365D"/>
          <w:spacing w:val="-4"/>
        </w:rPr>
        <w:t xml:space="preserve"> </w:t>
      </w:r>
      <w:r>
        <w:rPr>
          <w:color w:val="1B365D"/>
        </w:rPr>
        <w:t>&amp;</w:t>
      </w:r>
      <w:r>
        <w:rPr>
          <w:color w:val="1B365D"/>
          <w:spacing w:val="-3"/>
        </w:rPr>
        <w:t xml:space="preserve"> </w:t>
      </w:r>
      <w:r>
        <w:rPr>
          <w:color w:val="1B365D"/>
        </w:rPr>
        <w:t>Comparative</w:t>
      </w:r>
      <w:r>
        <w:rPr>
          <w:color w:val="1B365D"/>
          <w:spacing w:val="-4"/>
        </w:rPr>
        <w:t xml:space="preserve"> </w:t>
      </w:r>
      <w:r>
        <w:rPr>
          <w:color w:val="1B365D"/>
          <w:spacing w:val="-2"/>
        </w:rPr>
        <w:t>Analysis</w:t>
      </w:r>
    </w:p>
    <w:p w14:paraId="5AC60B7F">
      <w:pPr>
        <w:pStyle w:val="5"/>
        <w:spacing w:before="81" w:line="276" w:lineRule="auto"/>
        <w:ind w:right="209"/>
      </w:pPr>
      <w:r>
        <w:rPr>
          <w:color w:val="282828"/>
        </w:rPr>
        <w:t>The foundational work of Hinton &amp; Salakhutdinov (2006) proved that deep autoencoders generate significantly superior low-dimensional codes compared to Principal Component Analysis (PCA). PCA assumes linear correlations between features, which fails in retail settings where product relationships are non-linear and hierarchical (e.g., buying diapers strongly predicts buying baby wipes, but not vice versa). Bengio</w:t>
      </w:r>
      <w:r>
        <w:rPr>
          <w:color w:val="282828"/>
          <w:spacing w:val="-15"/>
        </w:rPr>
        <w:t xml:space="preserve"> </w:t>
      </w:r>
      <w:r>
        <w:rPr>
          <w:color w:val="282828"/>
        </w:rPr>
        <w:t>et</w:t>
      </w:r>
      <w:r>
        <w:rPr>
          <w:color w:val="282828"/>
          <w:spacing w:val="-15"/>
        </w:rPr>
        <w:t xml:space="preserve"> </w:t>
      </w:r>
      <w:r>
        <w:rPr>
          <w:color w:val="282828"/>
        </w:rPr>
        <w:t>al.</w:t>
      </w:r>
      <w:r>
        <w:rPr>
          <w:color w:val="282828"/>
          <w:spacing w:val="-15"/>
        </w:rPr>
        <w:t xml:space="preserve"> </w:t>
      </w:r>
      <w:r>
        <w:rPr>
          <w:color w:val="282828"/>
        </w:rPr>
        <w:t>(2013)</w:t>
      </w:r>
      <w:r>
        <w:rPr>
          <w:color w:val="282828"/>
          <w:spacing w:val="-15"/>
        </w:rPr>
        <w:t xml:space="preserve"> </w:t>
      </w:r>
      <w:r>
        <w:rPr>
          <w:color w:val="282828"/>
        </w:rPr>
        <w:t>demonstrated</w:t>
      </w:r>
      <w:r>
        <w:rPr>
          <w:color w:val="282828"/>
          <w:spacing w:val="-15"/>
        </w:rPr>
        <w:t xml:space="preserve"> </w:t>
      </w:r>
      <w:r>
        <w:rPr>
          <w:color w:val="282828"/>
        </w:rPr>
        <w:t>that</w:t>
      </w:r>
      <w:r>
        <w:rPr>
          <w:color w:val="282828"/>
          <w:spacing w:val="-15"/>
        </w:rPr>
        <w:t xml:space="preserve"> </w:t>
      </w:r>
      <w:r>
        <w:rPr>
          <w:color w:val="282828"/>
        </w:rPr>
        <w:t>non-linear</w:t>
      </w:r>
      <w:r>
        <w:rPr>
          <w:color w:val="282828"/>
          <w:spacing w:val="-15"/>
        </w:rPr>
        <w:t xml:space="preserve"> </w:t>
      </w:r>
      <w:r>
        <w:rPr>
          <w:color w:val="282828"/>
        </w:rPr>
        <w:t>representation</w:t>
      </w:r>
      <w:r>
        <w:rPr>
          <w:color w:val="282828"/>
          <w:spacing w:val="-15"/>
        </w:rPr>
        <w:t xml:space="preserve"> </w:t>
      </w:r>
      <w:r>
        <w:rPr>
          <w:color w:val="282828"/>
        </w:rPr>
        <w:t>learning</w:t>
      </w:r>
      <w:r>
        <w:rPr>
          <w:color w:val="282828"/>
          <w:spacing w:val="-15"/>
        </w:rPr>
        <w:t xml:space="preserve"> </w:t>
      </w:r>
      <w:r>
        <w:rPr>
          <w:color w:val="282828"/>
        </w:rPr>
        <w:t>automatically</w:t>
      </w:r>
      <w:r>
        <w:rPr>
          <w:color w:val="282828"/>
          <w:spacing w:val="-15"/>
        </w:rPr>
        <w:t xml:space="preserve"> </w:t>
      </w:r>
      <w:r>
        <w:rPr>
          <w:color w:val="282828"/>
        </w:rPr>
        <w:t>disentangles</w:t>
      </w:r>
      <w:r>
        <w:rPr>
          <w:color w:val="282828"/>
          <w:spacing w:val="-15"/>
        </w:rPr>
        <w:t xml:space="preserve"> </w:t>
      </w:r>
      <w:r>
        <w:rPr>
          <w:color w:val="282828"/>
        </w:rPr>
        <w:t xml:space="preserve">complex causal factors in high-dimensional user data, providing an ideal foundation for downstream clustering </w:t>
      </w:r>
      <w:r>
        <w:rPr>
          <w:color w:val="282828"/>
          <w:spacing w:val="-2"/>
        </w:rPr>
        <w:t>algorithms.</w:t>
      </w:r>
    </w:p>
    <w:p w14:paraId="24D806CD">
      <w:pPr>
        <w:pStyle w:val="2"/>
        <w:numPr>
          <w:ilvl w:val="0"/>
          <w:numId w:val="4"/>
        </w:numPr>
        <w:tabs>
          <w:tab w:val="left" w:pos="455"/>
        </w:tabs>
        <w:spacing w:before="121" w:after="0" w:line="240" w:lineRule="auto"/>
        <w:ind w:left="455" w:right="0" w:hanging="240"/>
        <w:jc w:val="both"/>
      </w:pPr>
      <w:r>
        <w:rPr>
          <w:color w:val="1B365D"/>
        </w:rPr>
        <w:t>Business</w:t>
      </w:r>
      <w:r>
        <w:rPr>
          <w:color w:val="1B365D"/>
          <w:spacing w:val="-4"/>
        </w:rPr>
        <w:t xml:space="preserve"> </w:t>
      </w:r>
      <w:r>
        <w:rPr>
          <w:color w:val="1B365D"/>
        </w:rPr>
        <w:t>Value</w:t>
      </w:r>
      <w:r>
        <w:rPr>
          <w:color w:val="1B365D"/>
          <w:spacing w:val="-3"/>
        </w:rPr>
        <w:t xml:space="preserve"> </w:t>
      </w:r>
      <w:r>
        <w:rPr>
          <w:color w:val="1B365D"/>
        </w:rPr>
        <w:t>&amp;</w:t>
      </w:r>
      <w:r>
        <w:rPr>
          <w:color w:val="1B365D"/>
          <w:spacing w:val="-3"/>
        </w:rPr>
        <w:t xml:space="preserve"> </w:t>
      </w:r>
      <w:r>
        <w:rPr>
          <w:color w:val="1B365D"/>
        </w:rPr>
        <w:t>Strategic</w:t>
      </w:r>
      <w:r>
        <w:rPr>
          <w:color w:val="1B365D"/>
          <w:spacing w:val="-2"/>
        </w:rPr>
        <w:t xml:space="preserve"> Impact</w:t>
      </w:r>
    </w:p>
    <w:p w14:paraId="72BBA28E">
      <w:pPr>
        <w:pStyle w:val="5"/>
        <w:spacing w:before="82" w:line="276" w:lineRule="auto"/>
        <w:ind w:right="213"/>
      </w:pPr>
      <w:r>
        <w:rPr>
          <w:color w:val="282828"/>
        </w:rPr>
        <w:t>By transforming sparse purchase matrices into dense, continuous vector spaces, the retail enterprise eliminates the Curse of Dimensionality. Clustering algorithms run significantly faster and produce distinct, highly</w:t>
      </w:r>
      <w:r>
        <w:rPr>
          <w:color w:val="282828"/>
          <w:spacing w:val="-1"/>
        </w:rPr>
        <w:t xml:space="preserve"> </w:t>
      </w:r>
      <w:r>
        <w:rPr>
          <w:color w:val="282828"/>
        </w:rPr>
        <w:t>stable</w:t>
      </w:r>
      <w:r>
        <w:rPr>
          <w:color w:val="282828"/>
          <w:spacing w:val="-2"/>
        </w:rPr>
        <w:t xml:space="preserve"> </w:t>
      </w:r>
      <w:r>
        <w:rPr>
          <w:color w:val="282828"/>
        </w:rPr>
        <w:t>customer</w:t>
      </w:r>
      <w:r>
        <w:rPr>
          <w:color w:val="282828"/>
          <w:spacing w:val="-2"/>
        </w:rPr>
        <w:t xml:space="preserve"> </w:t>
      </w:r>
      <w:r>
        <w:rPr>
          <w:color w:val="282828"/>
        </w:rPr>
        <w:t>segments,</w:t>
      </w:r>
      <w:r>
        <w:rPr>
          <w:color w:val="282828"/>
          <w:spacing w:val="-1"/>
        </w:rPr>
        <w:t xml:space="preserve"> </w:t>
      </w:r>
      <w:r>
        <w:rPr>
          <w:color w:val="282828"/>
        </w:rPr>
        <w:t>directly</w:t>
      </w:r>
      <w:r>
        <w:rPr>
          <w:color w:val="282828"/>
          <w:spacing w:val="-1"/>
        </w:rPr>
        <w:t xml:space="preserve"> </w:t>
      </w:r>
      <w:r>
        <w:rPr>
          <w:color w:val="282828"/>
        </w:rPr>
        <w:t>improving</w:t>
      </w:r>
      <w:r>
        <w:rPr>
          <w:color w:val="282828"/>
          <w:spacing w:val="-1"/>
        </w:rPr>
        <w:t xml:space="preserve"> </w:t>
      </w:r>
      <w:r>
        <w:rPr>
          <w:color w:val="282828"/>
        </w:rPr>
        <w:t>personalized</w:t>
      </w:r>
      <w:r>
        <w:rPr>
          <w:color w:val="282828"/>
          <w:spacing w:val="-1"/>
        </w:rPr>
        <w:t xml:space="preserve"> </w:t>
      </w:r>
      <w:r>
        <w:rPr>
          <w:color w:val="282828"/>
        </w:rPr>
        <w:t>recommendation</w:t>
      </w:r>
      <w:r>
        <w:rPr>
          <w:color w:val="282828"/>
          <w:spacing w:val="-1"/>
        </w:rPr>
        <w:t xml:space="preserve"> </w:t>
      </w:r>
      <w:r>
        <w:rPr>
          <w:color w:val="282828"/>
        </w:rPr>
        <w:t>accuracy and</w:t>
      </w:r>
      <w:r>
        <w:rPr>
          <w:color w:val="282828"/>
          <w:spacing w:val="-1"/>
        </w:rPr>
        <w:t xml:space="preserve"> </w:t>
      </w:r>
      <w:r>
        <w:rPr>
          <w:color w:val="282828"/>
        </w:rPr>
        <w:t>marketing campaign ROI.</w:t>
      </w:r>
    </w:p>
    <w:p w14:paraId="3BEE2562">
      <w:pPr>
        <w:pStyle w:val="5"/>
        <w:spacing w:after="0" w:line="276" w:lineRule="auto"/>
        <w:sectPr>
          <w:pgSz w:w="12240" w:h="15840"/>
          <w:pgMar w:top="1060" w:right="720" w:bottom="280" w:left="720" w:header="801" w:footer="0" w:gutter="0"/>
          <w:cols w:space="720" w:num="1"/>
        </w:sectPr>
      </w:pPr>
    </w:p>
    <w:p w14:paraId="45F32C97">
      <w:pPr>
        <w:pStyle w:val="5"/>
        <w:spacing w:before="7"/>
        <w:ind w:left="0"/>
        <w:jc w:val="left"/>
        <w:rPr>
          <w:sz w:val="7"/>
        </w:rPr>
      </w:pPr>
    </w:p>
    <w:p w14:paraId="103B1F32">
      <w:pPr>
        <w:spacing w:line="240" w:lineRule="auto"/>
        <w:ind w:left="288" w:right="0" w:firstLine="0"/>
        <w:rPr>
          <w:sz w:val="20"/>
        </w:rPr>
      </w:pPr>
      <w:r>
        <w:rPr>
          <w:sz w:val="20"/>
        </w:rPr>
        <mc:AlternateContent>
          <mc:Choice Requires="wps">
            <w:drawing>
              <wp:inline distT="0" distB="0" distL="0" distR="0">
                <wp:extent cx="6493510" cy="479425"/>
                <wp:effectExtent l="0" t="0" r="0" b="0"/>
                <wp:docPr id="15" name="Textbox 15"/>
                <wp:cNvGraphicFramePr/>
                <a:graphic xmlns:a="http://schemas.openxmlformats.org/drawingml/2006/main">
                  <a:graphicData uri="http://schemas.microsoft.com/office/word/2010/wordprocessingShape">
                    <wps:wsp>
                      <wps:cNvSpPr txBox="1"/>
                      <wps:spPr>
                        <a:xfrm>
                          <a:off x="0" y="0"/>
                          <a:ext cx="6493510" cy="479425"/>
                        </a:xfrm>
                        <a:prstGeom prst="rect">
                          <a:avLst/>
                        </a:prstGeom>
                        <a:solidFill>
                          <a:srgbClr val="F4F6F8"/>
                        </a:solidFill>
                      </wps:spPr>
                      <wps:txbx>
                        <w:txbxContent>
                          <w:p w14:paraId="6BDEDDDF">
                            <w:pPr>
                              <w:pStyle w:val="5"/>
                              <w:spacing w:before="59" w:line="276" w:lineRule="auto"/>
                              <w:ind w:left="107" w:right="42"/>
                              <w:jc w:val="left"/>
                              <w:rPr>
                                <w:color w:val="000000"/>
                              </w:rPr>
                            </w:pPr>
                            <w:r>
                              <w:rPr>
                                <w:color w:val="282828"/>
                              </w:rPr>
                              <w:t>Scenario: A facial recognition system performs poorly when trained using a shallow neural network.</w:t>
                            </w:r>
                            <w:r>
                              <w:rPr>
                                <w:color w:val="282828"/>
                                <w:spacing w:val="40"/>
                              </w:rPr>
                              <w:t xml:space="preserve"> </w:t>
                            </w:r>
                            <w:r>
                              <w:rPr>
                                <w:color w:val="282828"/>
                              </w:rPr>
                              <w:t>Recommend architectural changes involving network depth and activation functions.</w:t>
                            </w:r>
                          </w:p>
                        </w:txbxContent>
                      </wps:txbx>
                      <wps:bodyPr wrap="square" lIns="0" tIns="0" rIns="0" bIns="0" rtlCol="0">
                        <a:noAutofit/>
                      </wps:bodyPr>
                    </wps:wsp>
                  </a:graphicData>
                </a:graphic>
              </wp:inline>
            </w:drawing>
          </mc:Choice>
          <mc:Fallback>
            <w:pict>
              <v:shape id="Textbox 15" o:spid="_x0000_s1026" o:spt="202" type="#_x0000_t202" style="height:37.75pt;width:511.3pt;" fillcolor="#F4F6F8" filled="t" stroked="f" coordsize="21600,21600" o:gfxdata="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WCAV8NUAAAAFAQAADwAAAAAAAAABACAAAAAiAAAA&#10;ZHJzL2Rvd25yZXYueG1sUEsBAhQAFAAAAAgAh07iQHz+junRAQAAqgMAAA4AAAAAAAAAAQAgAAAA&#10;JAEAAGRycy9lMm9Eb2MueG1sUEsFBgAAAAAGAAYAWQEAAGcFAAAAAA==&#10;">
                <v:fill on="t" focussize="0,0"/>
                <v:stroke on="f"/>
                <v:imagedata o:title=""/>
                <o:lock v:ext="edit" aspectratio="f"/>
                <v:textbox inset="0mm,0mm,0mm,0mm">
                  <w:txbxContent>
                    <w:p w14:paraId="6BDEDDDF">
                      <w:pPr>
                        <w:pStyle w:val="5"/>
                        <w:spacing w:before="59" w:line="276" w:lineRule="auto"/>
                        <w:ind w:left="107" w:right="42"/>
                        <w:jc w:val="left"/>
                        <w:rPr>
                          <w:color w:val="000000"/>
                        </w:rPr>
                      </w:pPr>
                      <w:r>
                        <w:rPr>
                          <w:color w:val="282828"/>
                        </w:rPr>
                        <w:t>Scenario: A facial recognition system performs poorly when trained using a shallow neural network.</w:t>
                      </w:r>
                      <w:r>
                        <w:rPr>
                          <w:color w:val="282828"/>
                          <w:spacing w:val="40"/>
                        </w:rPr>
                        <w:t xml:space="preserve"> </w:t>
                      </w:r>
                      <w:r>
                        <w:rPr>
                          <w:color w:val="282828"/>
                        </w:rPr>
                        <w:t>Recommend architectural changes involving network depth and activation functions.</w:t>
                      </w:r>
                    </w:p>
                  </w:txbxContent>
                </v:textbox>
                <w10:wrap type="none"/>
                <w10:anchorlock/>
              </v:shape>
            </w:pict>
          </mc:Fallback>
        </mc:AlternateContent>
      </w:r>
    </w:p>
    <w:p w14:paraId="61FE7B52">
      <w:pPr>
        <w:pStyle w:val="5"/>
        <w:spacing w:before="136"/>
        <w:ind w:left="0"/>
        <w:jc w:val="left"/>
      </w:pPr>
    </w:p>
    <w:p w14:paraId="41A96FF6">
      <w:pPr>
        <w:pStyle w:val="2"/>
        <w:numPr>
          <w:ilvl w:val="0"/>
          <w:numId w:val="5"/>
        </w:numPr>
        <w:tabs>
          <w:tab w:val="left" w:pos="455"/>
        </w:tabs>
        <w:spacing w:before="0" w:after="0" w:line="240" w:lineRule="auto"/>
        <w:ind w:left="455" w:right="0" w:hanging="240"/>
        <w:jc w:val="both"/>
      </w:pPr>
      <w:r>
        <w:rPr>
          <w:color w:val="1B365D"/>
        </w:rPr>
        <w:t>Executive</w:t>
      </w:r>
      <w:r>
        <w:rPr>
          <w:color w:val="1B365D"/>
          <w:spacing w:val="-7"/>
        </w:rPr>
        <w:t xml:space="preserve"> </w:t>
      </w:r>
      <w:r>
        <w:rPr>
          <w:color w:val="1B365D"/>
        </w:rPr>
        <w:t>Diagnostic</w:t>
      </w:r>
      <w:r>
        <w:rPr>
          <w:color w:val="1B365D"/>
          <w:spacing w:val="-1"/>
        </w:rPr>
        <w:t xml:space="preserve"> </w:t>
      </w:r>
      <w:r>
        <w:rPr>
          <w:color w:val="1B365D"/>
        </w:rPr>
        <w:t>&amp;</w:t>
      </w:r>
      <w:r>
        <w:rPr>
          <w:color w:val="1B365D"/>
          <w:spacing w:val="-3"/>
        </w:rPr>
        <w:t xml:space="preserve"> </w:t>
      </w:r>
      <w:r>
        <w:rPr>
          <w:color w:val="1B365D"/>
        </w:rPr>
        <w:t>Structural</w:t>
      </w:r>
      <w:r>
        <w:rPr>
          <w:color w:val="1B365D"/>
          <w:spacing w:val="-2"/>
        </w:rPr>
        <w:t xml:space="preserve"> </w:t>
      </w:r>
      <w:r>
        <w:rPr>
          <w:color w:val="1B365D"/>
        </w:rPr>
        <w:t>Failure</w:t>
      </w:r>
      <w:r>
        <w:rPr>
          <w:color w:val="1B365D"/>
          <w:spacing w:val="-3"/>
        </w:rPr>
        <w:t xml:space="preserve"> </w:t>
      </w:r>
      <w:r>
        <w:rPr>
          <w:color w:val="1B365D"/>
          <w:spacing w:val="-2"/>
        </w:rPr>
        <w:t>Analysis</w:t>
      </w:r>
    </w:p>
    <w:p w14:paraId="6DC1858C">
      <w:pPr>
        <w:pStyle w:val="5"/>
        <w:spacing w:before="82" w:line="276" w:lineRule="auto"/>
        <w:ind w:right="209"/>
      </w:pPr>
      <w:r>
        <w:rPr>
          <w:color w:val="282828"/>
        </w:rPr>
        <w:t>Shallow neural networks (networks with only 1 or 2 hidden layers) fail on complex vision tasks like facial recognition due to their inability to construct hierarchical abstraction. Facial images possess multi-scale, compositional spatial structures ranging from pixel-level gradients and edges to localized facial landmarks (eyes, nose, mouth) and full 3D alignment geometries. While the Universal Approximation Theorem states that a shallow network with a single hidden layer can approximate any continuous function, doing so for high-dimensional visual topologies requires an exponentially large number of hidden neurons (width W = O(2^N)). This leads to severe overfitting, extreme computational inefficiency, and complete failure to generalize across unseen facial poses or lighting conditions.</w:t>
      </w:r>
    </w:p>
    <w:p w14:paraId="41CAFC75">
      <w:pPr>
        <w:pStyle w:val="2"/>
        <w:numPr>
          <w:ilvl w:val="0"/>
          <w:numId w:val="5"/>
        </w:numPr>
        <w:tabs>
          <w:tab w:val="left" w:pos="455"/>
        </w:tabs>
        <w:spacing w:before="118" w:after="0" w:line="240" w:lineRule="auto"/>
        <w:ind w:left="455" w:right="0" w:hanging="240"/>
        <w:jc w:val="both"/>
      </w:pPr>
      <w:r>
        <w:rPr>
          <w:color w:val="1B365D"/>
        </w:rPr>
        <w:t>Recommended</w:t>
      </w:r>
      <w:r>
        <w:rPr>
          <w:color w:val="1B365D"/>
          <w:spacing w:val="-5"/>
        </w:rPr>
        <w:t xml:space="preserve"> </w:t>
      </w:r>
      <w:r>
        <w:rPr>
          <w:color w:val="1B365D"/>
        </w:rPr>
        <w:t>Architectural</w:t>
      </w:r>
      <w:r>
        <w:rPr>
          <w:color w:val="1B365D"/>
          <w:spacing w:val="-5"/>
        </w:rPr>
        <w:t xml:space="preserve"> </w:t>
      </w:r>
      <w:r>
        <w:rPr>
          <w:color w:val="1B365D"/>
          <w:spacing w:val="-2"/>
        </w:rPr>
        <w:t>Enhancements</w:t>
      </w:r>
    </w:p>
    <w:p w14:paraId="5BBF00B7">
      <w:pPr>
        <w:pStyle w:val="8"/>
        <w:numPr>
          <w:ilvl w:val="1"/>
          <w:numId w:val="5"/>
        </w:numPr>
        <w:tabs>
          <w:tab w:val="left" w:pos="510"/>
        </w:tabs>
        <w:spacing w:before="82" w:after="0" w:line="276" w:lineRule="auto"/>
        <w:ind w:left="215" w:right="213" w:firstLine="0"/>
        <w:jc w:val="both"/>
        <w:rPr>
          <w:sz w:val="24"/>
        </w:rPr>
      </w:pPr>
      <w:r>
        <w:rPr>
          <w:color w:val="282828"/>
          <w:sz w:val="24"/>
        </w:rPr>
        <w:t>1.</w:t>
      </w:r>
      <w:r>
        <w:rPr>
          <w:color w:val="282828"/>
          <w:spacing w:val="-1"/>
          <w:sz w:val="24"/>
        </w:rPr>
        <w:t xml:space="preserve"> </w:t>
      </w:r>
      <w:r>
        <w:rPr>
          <w:color w:val="282828"/>
          <w:sz w:val="24"/>
        </w:rPr>
        <w:t>Deep</w:t>
      </w:r>
      <w:r>
        <w:rPr>
          <w:color w:val="282828"/>
          <w:spacing w:val="-1"/>
          <w:sz w:val="24"/>
        </w:rPr>
        <w:t xml:space="preserve"> </w:t>
      </w:r>
      <w:r>
        <w:rPr>
          <w:color w:val="282828"/>
          <w:sz w:val="24"/>
        </w:rPr>
        <w:t>Hierarchical Feature</w:t>
      </w:r>
      <w:r>
        <w:rPr>
          <w:color w:val="282828"/>
          <w:spacing w:val="-2"/>
          <w:sz w:val="24"/>
        </w:rPr>
        <w:t xml:space="preserve"> </w:t>
      </w:r>
      <w:r>
        <w:rPr>
          <w:color w:val="282828"/>
          <w:sz w:val="24"/>
        </w:rPr>
        <w:t>Extraction</w:t>
      </w:r>
      <w:r>
        <w:rPr>
          <w:color w:val="282828"/>
          <w:spacing w:val="-1"/>
          <w:sz w:val="24"/>
        </w:rPr>
        <w:t xml:space="preserve"> </w:t>
      </w:r>
      <w:r>
        <w:rPr>
          <w:color w:val="282828"/>
          <w:sz w:val="24"/>
        </w:rPr>
        <w:t>(Deep Convolutional</w:t>
      </w:r>
      <w:r>
        <w:rPr>
          <w:color w:val="282828"/>
          <w:spacing w:val="-1"/>
          <w:sz w:val="24"/>
        </w:rPr>
        <w:t xml:space="preserve"> </w:t>
      </w:r>
      <w:r>
        <w:rPr>
          <w:color w:val="282828"/>
          <w:sz w:val="24"/>
        </w:rPr>
        <w:t>Networks):</w:t>
      </w:r>
      <w:r>
        <w:rPr>
          <w:color w:val="282828"/>
          <w:spacing w:val="-2"/>
          <w:sz w:val="24"/>
        </w:rPr>
        <w:t xml:space="preserve"> </w:t>
      </w:r>
      <w:r>
        <w:rPr>
          <w:color w:val="282828"/>
          <w:sz w:val="24"/>
        </w:rPr>
        <w:t>Transition</w:t>
      </w:r>
      <w:r>
        <w:rPr>
          <w:color w:val="282828"/>
          <w:spacing w:val="-1"/>
          <w:sz w:val="24"/>
        </w:rPr>
        <w:t xml:space="preserve"> </w:t>
      </w:r>
      <w:r>
        <w:rPr>
          <w:color w:val="282828"/>
          <w:sz w:val="24"/>
        </w:rPr>
        <w:t>from</w:t>
      </w:r>
      <w:r>
        <w:rPr>
          <w:color w:val="282828"/>
          <w:spacing w:val="-1"/>
          <w:sz w:val="24"/>
        </w:rPr>
        <w:t xml:space="preserve"> </w:t>
      </w:r>
      <w:r>
        <w:rPr>
          <w:color w:val="282828"/>
          <w:sz w:val="24"/>
        </w:rPr>
        <w:t>shallow</w:t>
      </w:r>
      <w:r>
        <w:rPr>
          <w:color w:val="282828"/>
          <w:spacing w:val="-2"/>
          <w:sz w:val="24"/>
        </w:rPr>
        <w:t xml:space="preserve"> </w:t>
      </w:r>
      <w:r>
        <w:rPr>
          <w:color w:val="282828"/>
          <w:sz w:val="24"/>
        </w:rPr>
        <w:t xml:space="preserve">dense layers to a Deep Residual Architecture (e.g., ResNet-50 or Deep CNNs with 20+ layers). Depth allows the network to partition the complex facial recognition problem into compositional sub-tasks across sequential </w:t>
      </w:r>
      <w:r>
        <w:rPr>
          <w:color w:val="282828"/>
          <w:spacing w:val="-2"/>
          <w:sz w:val="24"/>
        </w:rPr>
        <w:t>layers.</w:t>
      </w:r>
    </w:p>
    <w:p w14:paraId="3A840FD5">
      <w:pPr>
        <w:pStyle w:val="8"/>
        <w:numPr>
          <w:ilvl w:val="1"/>
          <w:numId w:val="5"/>
        </w:numPr>
        <w:tabs>
          <w:tab w:val="left" w:pos="480"/>
        </w:tabs>
        <w:spacing w:before="60" w:after="0" w:line="276" w:lineRule="auto"/>
        <w:ind w:left="215" w:right="217" w:firstLine="0"/>
        <w:jc w:val="both"/>
        <w:rPr>
          <w:sz w:val="24"/>
        </w:rPr>
      </w:pPr>
      <w:r>
        <w:rPr>
          <w:color w:val="282828"/>
          <w:spacing w:val="-2"/>
          <w:sz w:val="24"/>
        </w:rPr>
        <w:t xml:space="preserve">2. Modern Non-Saturating Activation Functions: Replace legacy saturating functions (Sigmoid/Tanh) with </w:t>
      </w:r>
      <w:r>
        <w:rPr>
          <w:color w:val="282828"/>
          <w:sz w:val="24"/>
        </w:rPr>
        <w:t>non-saturating</w:t>
      </w:r>
      <w:r>
        <w:rPr>
          <w:color w:val="282828"/>
          <w:spacing w:val="-1"/>
          <w:sz w:val="24"/>
        </w:rPr>
        <w:t xml:space="preserve"> </w:t>
      </w:r>
      <w:r>
        <w:rPr>
          <w:color w:val="282828"/>
          <w:sz w:val="24"/>
        </w:rPr>
        <w:t>activations</w:t>
      </w:r>
      <w:r>
        <w:rPr>
          <w:color w:val="282828"/>
          <w:spacing w:val="-1"/>
          <w:sz w:val="24"/>
        </w:rPr>
        <w:t xml:space="preserve"> </w:t>
      </w:r>
      <w:r>
        <w:rPr>
          <w:color w:val="282828"/>
          <w:sz w:val="24"/>
        </w:rPr>
        <w:t>like</w:t>
      </w:r>
      <w:r>
        <w:rPr>
          <w:color w:val="282828"/>
          <w:spacing w:val="-2"/>
          <w:sz w:val="24"/>
        </w:rPr>
        <w:t xml:space="preserve"> </w:t>
      </w:r>
      <w:r>
        <w:rPr>
          <w:color w:val="282828"/>
          <w:sz w:val="24"/>
        </w:rPr>
        <w:t>Parametric ReLU</w:t>
      </w:r>
      <w:r>
        <w:rPr>
          <w:color w:val="282828"/>
          <w:spacing w:val="-2"/>
          <w:sz w:val="24"/>
        </w:rPr>
        <w:t xml:space="preserve"> </w:t>
      </w:r>
      <w:r>
        <w:rPr>
          <w:color w:val="282828"/>
          <w:sz w:val="24"/>
        </w:rPr>
        <w:t>(PReLU)</w:t>
      </w:r>
      <w:r>
        <w:rPr>
          <w:color w:val="282828"/>
          <w:spacing w:val="-2"/>
          <w:sz w:val="24"/>
        </w:rPr>
        <w:t xml:space="preserve"> </w:t>
      </w:r>
      <w:r>
        <w:rPr>
          <w:color w:val="282828"/>
          <w:sz w:val="24"/>
        </w:rPr>
        <w:t>or</w:t>
      </w:r>
      <w:r>
        <w:rPr>
          <w:color w:val="282828"/>
          <w:spacing w:val="-2"/>
          <w:sz w:val="24"/>
        </w:rPr>
        <w:t xml:space="preserve"> </w:t>
      </w:r>
      <w:r>
        <w:rPr>
          <w:color w:val="282828"/>
          <w:sz w:val="24"/>
        </w:rPr>
        <w:t>LeakyReLU</w:t>
      </w:r>
      <w:r>
        <w:rPr>
          <w:color w:val="282828"/>
          <w:spacing w:val="-2"/>
          <w:sz w:val="24"/>
        </w:rPr>
        <w:t xml:space="preserve"> </w:t>
      </w:r>
      <w:r>
        <w:rPr>
          <w:color w:val="282828"/>
          <w:sz w:val="24"/>
        </w:rPr>
        <w:t>to</w:t>
      </w:r>
      <w:r>
        <w:rPr>
          <w:color w:val="282828"/>
          <w:spacing w:val="-1"/>
          <w:sz w:val="24"/>
        </w:rPr>
        <w:t xml:space="preserve"> </w:t>
      </w:r>
      <w:r>
        <w:rPr>
          <w:color w:val="282828"/>
          <w:sz w:val="24"/>
        </w:rPr>
        <w:t>eliminate</w:t>
      </w:r>
      <w:r>
        <w:rPr>
          <w:color w:val="282828"/>
          <w:spacing w:val="-2"/>
          <w:sz w:val="24"/>
        </w:rPr>
        <w:t xml:space="preserve"> </w:t>
      </w:r>
      <w:r>
        <w:rPr>
          <w:color w:val="282828"/>
          <w:sz w:val="24"/>
        </w:rPr>
        <w:t>Vanishing</w:t>
      </w:r>
      <w:r>
        <w:rPr>
          <w:color w:val="282828"/>
          <w:spacing w:val="-1"/>
          <w:sz w:val="24"/>
        </w:rPr>
        <w:t xml:space="preserve"> </w:t>
      </w:r>
      <w:r>
        <w:rPr>
          <w:color w:val="282828"/>
          <w:sz w:val="24"/>
        </w:rPr>
        <w:t>Gradients during backpropagation across deep layers.</w:t>
      </w:r>
    </w:p>
    <w:p w14:paraId="65C65C5B">
      <w:pPr>
        <w:pStyle w:val="8"/>
        <w:numPr>
          <w:ilvl w:val="1"/>
          <w:numId w:val="5"/>
        </w:numPr>
        <w:tabs>
          <w:tab w:val="left" w:pos="534"/>
        </w:tabs>
        <w:spacing w:before="61" w:after="0" w:line="276" w:lineRule="auto"/>
        <w:ind w:left="215" w:right="212" w:firstLine="0"/>
        <w:jc w:val="both"/>
        <w:rPr>
          <w:sz w:val="24"/>
        </w:rPr>
      </w:pPr>
      <w:r>
        <w:rPr>
          <w:color w:val="282828"/>
          <w:sz w:val="24"/>
        </w:rPr>
        <w:t>3. Specialized Metric Learning &amp; Margin Loss Functions: Replace standard Cross-Entropy Loss with Angular</w:t>
      </w:r>
      <w:r>
        <w:rPr>
          <w:color w:val="282828"/>
          <w:spacing w:val="-2"/>
          <w:sz w:val="24"/>
        </w:rPr>
        <w:t xml:space="preserve"> </w:t>
      </w:r>
      <w:r>
        <w:rPr>
          <w:color w:val="282828"/>
          <w:sz w:val="24"/>
        </w:rPr>
        <w:t>Margin</w:t>
      </w:r>
      <w:r>
        <w:rPr>
          <w:color w:val="282828"/>
          <w:spacing w:val="-2"/>
          <w:sz w:val="24"/>
        </w:rPr>
        <w:t xml:space="preserve"> </w:t>
      </w:r>
      <w:r>
        <w:rPr>
          <w:color w:val="282828"/>
          <w:sz w:val="24"/>
        </w:rPr>
        <w:t>Softmax</w:t>
      </w:r>
      <w:r>
        <w:rPr>
          <w:color w:val="282828"/>
          <w:spacing w:val="-1"/>
          <w:sz w:val="24"/>
        </w:rPr>
        <w:t xml:space="preserve"> </w:t>
      </w:r>
      <w:r>
        <w:rPr>
          <w:color w:val="282828"/>
          <w:sz w:val="24"/>
        </w:rPr>
        <w:t>(ArcFace</w:t>
      </w:r>
      <w:r>
        <w:rPr>
          <w:color w:val="282828"/>
          <w:spacing w:val="-3"/>
          <w:sz w:val="24"/>
        </w:rPr>
        <w:t xml:space="preserve"> </w:t>
      </w:r>
      <w:r>
        <w:rPr>
          <w:color w:val="282828"/>
          <w:sz w:val="24"/>
        </w:rPr>
        <w:t>/</w:t>
      </w:r>
      <w:r>
        <w:rPr>
          <w:color w:val="282828"/>
          <w:spacing w:val="-2"/>
          <w:sz w:val="24"/>
        </w:rPr>
        <w:t xml:space="preserve"> </w:t>
      </w:r>
      <w:r>
        <w:rPr>
          <w:color w:val="282828"/>
          <w:sz w:val="24"/>
        </w:rPr>
        <w:t>CosFace)</w:t>
      </w:r>
      <w:r>
        <w:rPr>
          <w:color w:val="282828"/>
          <w:spacing w:val="-2"/>
          <w:sz w:val="24"/>
        </w:rPr>
        <w:t xml:space="preserve"> </w:t>
      </w:r>
      <w:r>
        <w:rPr>
          <w:color w:val="282828"/>
          <w:sz w:val="24"/>
        </w:rPr>
        <w:t>in</w:t>
      </w:r>
      <w:r>
        <w:rPr>
          <w:color w:val="282828"/>
          <w:spacing w:val="-2"/>
          <w:sz w:val="24"/>
        </w:rPr>
        <w:t xml:space="preserve"> </w:t>
      </w:r>
      <w:r>
        <w:rPr>
          <w:color w:val="282828"/>
          <w:sz w:val="24"/>
        </w:rPr>
        <w:t>the</w:t>
      </w:r>
      <w:r>
        <w:rPr>
          <w:color w:val="282828"/>
          <w:spacing w:val="-3"/>
          <w:sz w:val="24"/>
        </w:rPr>
        <w:t xml:space="preserve"> </w:t>
      </w:r>
      <w:r>
        <w:rPr>
          <w:color w:val="282828"/>
          <w:sz w:val="24"/>
        </w:rPr>
        <w:t>final</w:t>
      </w:r>
      <w:r>
        <w:rPr>
          <w:color w:val="282828"/>
          <w:spacing w:val="-2"/>
          <w:sz w:val="24"/>
        </w:rPr>
        <w:t xml:space="preserve"> </w:t>
      </w:r>
      <w:r>
        <w:rPr>
          <w:color w:val="282828"/>
          <w:sz w:val="24"/>
        </w:rPr>
        <w:t>layer</w:t>
      </w:r>
      <w:r>
        <w:rPr>
          <w:color w:val="282828"/>
          <w:spacing w:val="-2"/>
          <w:sz w:val="24"/>
        </w:rPr>
        <w:t xml:space="preserve"> </w:t>
      </w:r>
      <w:r>
        <w:rPr>
          <w:color w:val="282828"/>
          <w:sz w:val="24"/>
        </w:rPr>
        <w:t>to</w:t>
      </w:r>
      <w:r>
        <w:rPr>
          <w:color w:val="282828"/>
          <w:spacing w:val="-2"/>
          <w:sz w:val="24"/>
        </w:rPr>
        <w:t xml:space="preserve"> </w:t>
      </w:r>
      <w:r>
        <w:rPr>
          <w:color w:val="282828"/>
          <w:sz w:val="24"/>
        </w:rPr>
        <w:t>enforce</w:t>
      </w:r>
      <w:r>
        <w:rPr>
          <w:color w:val="282828"/>
          <w:spacing w:val="-1"/>
          <w:sz w:val="24"/>
        </w:rPr>
        <w:t xml:space="preserve"> </w:t>
      </w:r>
      <w:r>
        <w:rPr>
          <w:color w:val="282828"/>
          <w:sz w:val="24"/>
        </w:rPr>
        <w:t>high</w:t>
      </w:r>
      <w:r>
        <w:rPr>
          <w:color w:val="282828"/>
          <w:spacing w:val="-2"/>
          <w:sz w:val="24"/>
        </w:rPr>
        <w:t xml:space="preserve"> </w:t>
      </w:r>
      <w:r>
        <w:rPr>
          <w:color w:val="282828"/>
          <w:sz w:val="24"/>
        </w:rPr>
        <w:t>intra-class</w:t>
      </w:r>
      <w:r>
        <w:rPr>
          <w:color w:val="282828"/>
          <w:spacing w:val="-3"/>
          <w:sz w:val="24"/>
        </w:rPr>
        <w:t xml:space="preserve"> </w:t>
      </w:r>
      <w:r>
        <w:rPr>
          <w:color w:val="282828"/>
          <w:sz w:val="24"/>
        </w:rPr>
        <w:t>compactness</w:t>
      </w:r>
      <w:r>
        <w:rPr>
          <w:color w:val="282828"/>
          <w:spacing w:val="-3"/>
          <w:sz w:val="24"/>
        </w:rPr>
        <w:t xml:space="preserve"> </w:t>
      </w:r>
      <w:r>
        <w:rPr>
          <w:color w:val="282828"/>
          <w:sz w:val="24"/>
        </w:rPr>
        <w:t>and maximize inter-class separation.</w:t>
      </w:r>
    </w:p>
    <w:p w14:paraId="76923540">
      <w:pPr>
        <w:pStyle w:val="2"/>
        <w:numPr>
          <w:ilvl w:val="0"/>
          <w:numId w:val="5"/>
        </w:numPr>
        <w:tabs>
          <w:tab w:val="left" w:pos="455"/>
        </w:tabs>
        <w:spacing w:before="121" w:after="0" w:line="240" w:lineRule="auto"/>
        <w:ind w:left="455" w:right="0" w:hanging="240"/>
        <w:jc w:val="both"/>
      </w:pPr>
      <w:r>
        <w:rPr>
          <w:color w:val="1B365D"/>
        </w:rPr>
        <w:t>Architectural</w:t>
      </w:r>
      <w:r>
        <w:rPr>
          <w:color w:val="1B365D"/>
          <w:spacing w:val="-6"/>
        </w:rPr>
        <w:t xml:space="preserve"> </w:t>
      </w:r>
      <w:r>
        <w:rPr>
          <w:color w:val="1B365D"/>
        </w:rPr>
        <w:t>Transition</w:t>
      </w:r>
      <w:r>
        <w:rPr>
          <w:color w:val="1B365D"/>
          <w:spacing w:val="-5"/>
        </w:rPr>
        <w:t xml:space="preserve"> </w:t>
      </w:r>
      <w:r>
        <w:rPr>
          <w:color w:val="1B365D"/>
          <w:spacing w:val="-2"/>
        </w:rPr>
        <w:t>Flowchart</w:t>
      </w:r>
    </w:p>
    <w:p w14:paraId="0D8F7075">
      <w:pPr>
        <w:pStyle w:val="5"/>
        <w:spacing w:before="142"/>
        <w:ind w:left="0"/>
        <w:jc w:val="left"/>
        <w:rPr>
          <w:b/>
          <w:sz w:val="20"/>
        </w:rPr>
      </w:pPr>
      <w:r>
        <w:rPr>
          <w:b/>
          <w:sz w:val="20"/>
        </w:rPr>
        <w:drawing>
          <wp:anchor distT="0" distB="0" distL="0" distR="0" simplePos="0" relativeHeight="251669504" behindDoc="1" locked="0" layoutInCell="1" allowOverlap="1">
            <wp:simplePos x="0" y="0"/>
            <wp:positionH relativeFrom="page">
              <wp:posOffset>680720</wp:posOffset>
            </wp:positionH>
            <wp:positionV relativeFrom="paragraph">
              <wp:posOffset>251460</wp:posOffset>
            </wp:positionV>
            <wp:extent cx="4449445" cy="690245"/>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4449723" cy="690372"/>
                    </a:xfrm>
                    <a:prstGeom prst="rect">
                      <a:avLst/>
                    </a:prstGeom>
                  </pic:spPr>
                </pic:pic>
              </a:graphicData>
            </a:graphic>
          </wp:anchor>
        </w:drawing>
      </w:r>
    </w:p>
    <w:p w14:paraId="7AE481CA">
      <w:pPr>
        <w:pStyle w:val="5"/>
        <w:spacing w:before="185"/>
        <w:ind w:left="0"/>
        <w:jc w:val="left"/>
        <w:rPr>
          <w:b/>
        </w:rPr>
      </w:pPr>
    </w:p>
    <w:p w14:paraId="7501236D">
      <w:pPr>
        <w:pStyle w:val="2"/>
        <w:numPr>
          <w:ilvl w:val="0"/>
          <w:numId w:val="5"/>
        </w:numPr>
        <w:tabs>
          <w:tab w:val="left" w:pos="455"/>
        </w:tabs>
        <w:spacing w:before="0" w:after="0" w:line="240" w:lineRule="auto"/>
        <w:ind w:left="455" w:right="0" w:hanging="240"/>
        <w:jc w:val="both"/>
      </w:pPr>
      <w:r>
        <w:rPr>
          <w:color w:val="1B365D"/>
        </w:rPr>
        <w:t>Mathematical</w:t>
      </w:r>
      <w:r>
        <w:rPr>
          <w:color w:val="1B365D"/>
          <w:spacing w:val="-5"/>
        </w:rPr>
        <w:t xml:space="preserve"> </w:t>
      </w:r>
      <w:r>
        <w:rPr>
          <w:color w:val="1B365D"/>
        </w:rPr>
        <w:t>Justification</w:t>
      </w:r>
      <w:r>
        <w:rPr>
          <w:color w:val="1B365D"/>
          <w:spacing w:val="-2"/>
        </w:rPr>
        <w:t xml:space="preserve"> </w:t>
      </w:r>
      <w:r>
        <w:rPr>
          <w:color w:val="1B365D"/>
        </w:rPr>
        <w:t>of</w:t>
      </w:r>
      <w:r>
        <w:rPr>
          <w:color w:val="1B365D"/>
          <w:spacing w:val="-3"/>
        </w:rPr>
        <w:t xml:space="preserve"> </w:t>
      </w:r>
      <w:r>
        <w:rPr>
          <w:color w:val="1B365D"/>
        </w:rPr>
        <w:t>Depth</w:t>
      </w:r>
      <w:r>
        <w:rPr>
          <w:color w:val="1B365D"/>
          <w:spacing w:val="-3"/>
        </w:rPr>
        <w:t xml:space="preserve"> </w:t>
      </w:r>
      <w:r>
        <w:rPr>
          <w:color w:val="1B365D"/>
        </w:rPr>
        <w:t>vs.</w:t>
      </w:r>
      <w:r>
        <w:rPr>
          <w:color w:val="1B365D"/>
          <w:spacing w:val="-2"/>
        </w:rPr>
        <w:t xml:space="preserve"> </w:t>
      </w:r>
      <w:r>
        <w:rPr>
          <w:color w:val="1B365D"/>
        </w:rPr>
        <w:t>Width</w:t>
      </w:r>
      <w:r>
        <w:rPr>
          <w:color w:val="1B365D"/>
          <w:spacing w:val="-3"/>
        </w:rPr>
        <w:t xml:space="preserve"> </w:t>
      </w:r>
      <w:r>
        <w:rPr>
          <w:color w:val="1B365D"/>
          <w:spacing w:val="-2"/>
        </w:rPr>
        <w:t>Expansion</w:t>
      </w:r>
    </w:p>
    <w:p w14:paraId="37512268">
      <w:pPr>
        <w:pStyle w:val="5"/>
        <w:spacing w:before="82" w:line="276" w:lineRule="auto"/>
        <w:ind w:right="217"/>
      </w:pPr>
      <w:r>
        <w:rPr>
          <w:color w:val="282828"/>
        </w:rPr>
        <w:t>In deep neural networks, increasing depth allows the model to compute composition of functions: f(x) = f_L(f_{L-1}(...f_1(x))). Representing these compositional functions using a shallow network requires exponentially many parameters: Shallow Params = O(2^N) vs. Deep Params = O(L * N). Depth achieves exponential expressive power relative to parameter count.</w:t>
      </w:r>
    </w:p>
    <w:p w14:paraId="59A8BB32">
      <w:pPr>
        <w:pStyle w:val="5"/>
        <w:spacing w:after="0" w:line="276" w:lineRule="auto"/>
        <w:sectPr>
          <w:headerReference r:id="rId9" w:type="default"/>
          <w:headerReference r:id="rId10" w:type="even"/>
          <w:pgSz w:w="12240" w:h="15840"/>
          <w:pgMar w:top="1100" w:right="720" w:bottom="280" w:left="720" w:header="803" w:footer="0" w:gutter="0"/>
          <w:cols w:space="720" w:num="1"/>
        </w:sectPr>
      </w:pPr>
    </w:p>
    <w:p w14:paraId="2FC0E7BB">
      <w:pPr>
        <w:pStyle w:val="5"/>
        <w:spacing w:before="81" w:line="276" w:lineRule="auto"/>
        <w:ind w:right="214"/>
      </w:pPr>
      <w:r>
        <w:rPr>
          <w:b/>
          <w:color w:val="282828"/>
        </w:rPr>
        <w:t xml:space="preserve">Sigmoid Limitation: </w:t>
      </w:r>
      <w:r>
        <w:rPr>
          <w:color w:val="282828"/>
        </w:rPr>
        <w:t>1. Sigmoid Function f(z) = 1/(1+e^-z): The derivative f'(z) = f(z)(1-f(z)) achieves a maximum value of only 0.25. During backpropagation through L layers, gradients vanish exponentially as (0.25)^L -&gt; 0, causing early feature extraction layers to stop learning.</w:t>
      </w:r>
    </w:p>
    <w:p w14:paraId="33B7D8EF">
      <w:pPr>
        <w:pStyle w:val="5"/>
        <w:spacing w:before="61" w:line="276" w:lineRule="auto"/>
        <w:ind w:right="216"/>
      </w:pPr>
      <w:r>
        <w:rPr>
          <w:b/>
          <w:color w:val="282828"/>
        </w:rPr>
        <w:t>ReLU</w:t>
      </w:r>
      <w:r>
        <w:rPr>
          <w:b/>
          <w:color w:val="282828"/>
          <w:spacing w:val="-4"/>
        </w:rPr>
        <w:t xml:space="preserve"> </w:t>
      </w:r>
      <w:r>
        <w:rPr>
          <w:b/>
          <w:color w:val="282828"/>
        </w:rPr>
        <w:t>Solution:</w:t>
      </w:r>
      <w:r>
        <w:rPr>
          <w:b/>
          <w:color w:val="282828"/>
          <w:spacing w:val="-3"/>
        </w:rPr>
        <w:t xml:space="preserve"> </w:t>
      </w:r>
      <w:r>
        <w:rPr>
          <w:color w:val="282828"/>
        </w:rPr>
        <w:t>2.</w:t>
      </w:r>
      <w:r>
        <w:rPr>
          <w:color w:val="282828"/>
          <w:spacing w:val="-3"/>
        </w:rPr>
        <w:t xml:space="preserve"> </w:t>
      </w:r>
      <w:r>
        <w:rPr>
          <w:color w:val="282828"/>
        </w:rPr>
        <w:t>Rectified</w:t>
      </w:r>
      <w:r>
        <w:rPr>
          <w:color w:val="282828"/>
          <w:spacing w:val="-3"/>
        </w:rPr>
        <w:t xml:space="preserve"> </w:t>
      </w:r>
      <w:r>
        <w:rPr>
          <w:color w:val="282828"/>
        </w:rPr>
        <w:t>Linear</w:t>
      </w:r>
      <w:r>
        <w:rPr>
          <w:color w:val="282828"/>
          <w:spacing w:val="-2"/>
        </w:rPr>
        <w:t xml:space="preserve"> </w:t>
      </w:r>
      <w:r>
        <w:rPr>
          <w:color w:val="282828"/>
        </w:rPr>
        <w:t>Unit</w:t>
      </w:r>
      <w:r>
        <w:rPr>
          <w:color w:val="282828"/>
          <w:spacing w:val="-3"/>
        </w:rPr>
        <w:t xml:space="preserve"> </w:t>
      </w:r>
      <w:r>
        <w:rPr>
          <w:color w:val="282828"/>
        </w:rPr>
        <w:t>(ReLU)</w:t>
      </w:r>
      <w:r>
        <w:rPr>
          <w:color w:val="282828"/>
          <w:spacing w:val="-2"/>
        </w:rPr>
        <w:t xml:space="preserve"> </w:t>
      </w:r>
      <w:r>
        <w:rPr>
          <w:color w:val="282828"/>
        </w:rPr>
        <w:t>f(z)</w:t>
      </w:r>
      <w:r>
        <w:rPr>
          <w:color w:val="282828"/>
          <w:spacing w:val="-2"/>
        </w:rPr>
        <w:t xml:space="preserve"> </w:t>
      </w:r>
      <w:r>
        <w:rPr>
          <w:color w:val="282828"/>
        </w:rPr>
        <w:t>=</w:t>
      </w:r>
      <w:r>
        <w:rPr>
          <w:color w:val="282828"/>
          <w:spacing w:val="-4"/>
        </w:rPr>
        <w:t xml:space="preserve"> </w:t>
      </w:r>
      <w:r>
        <w:rPr>
          <w:color w:val="282828"/>
        </w:rPr>
        <w:t>max(0,</w:t>
      </w:r>
      <w:r>
        <w:rPr>
          <w:color w:val="282828"/>
          <w:spacing w:val="-1"/>
        </w:rPr>
        <w:t xml:space="preserve"> </w:t>
      </w:r>
      <w:r>
        <w:rPr>
          <w:color w:val="282828"/>
        </w:rPr>
        <w:t>z):</w:t>
      </w:r>
      <w:r>
        <w:rPr>
          <w:color w:val="282828"/>
          <w:spacing w:val="-3"/>
        </w:rPr>
        <w:t xml:space="preserve"> </w:t>
      </w:r>
      <w:r>
        <w:rPr>
          <w:color w:val="282828"/>
        </w:rPr>
        <w:t>ReLU</w:t>
      </w:r>
      <w:r>
        <w:rPr>
          <w:color w:val="282828"/>
          <w:spacing w:val="-2"/>
        </w:rPr>
        <w:t xml:space="preserve"> </w:t>
      </w:r>
      <w:r>
        <w:rPr>
          <w:color w:val="282828"/>
        </w:rPr>
        <w:t>maintains</w:t>
      </w:r>
      <w:r>
        <w:rPr>
          <w:color w:val="282828"/>
          <w:spacing w:val="-4"/>
        </w:rPr>
        <w:t xml:space="preserve"> </w:t>
      </w:r>
      <w:r>
        <w:rPr>
          <w:color w:val="282828"/>
        </w:rPr>
        <w:t>a</w:t>
      </w:r>
      <w:r>
        <w:rPr>
          <w:color w:val="282828"/>
          <w:spacing w:val="-4"/>
        </w:rPr>
        <w:t xml:space="preserve"> </w:t>
      </w:r>
      <w:r>
        <w:rPr>
          <w:color w:val="282828"/>
        </w:rPr>
        <w:t>constant</w:t>
      </w:r>
      <w:r>
        <w:rPr>
          <w:color w:val="282828"/>
          <w:spacing w:val="-3"/>
        </w:rPr>
        <w:t xml:space="preserve"> </w:t>
      </w:r>
      <w:r>
        <w:rPr>
          <w:color w:val="282828"/>
        </w:rPr>
        <w:t>gradient</w:t>
      </w:r>
      <w:r>
        <w:rPr>
          <w:color w:val="282828"/>
          <w:spacing w:val="-3"/>
        </w:rPr>
        <w:t xml:space="preserve"> </w:t>
      </w:r>
      <w:r>
        <w:rPr>
          <w:color w:val="282828"/>
        </w:rPr>
        <w:t>of</w:t>
      </w:r>
      <w:r>
        <w:rPr>
          <w:color w:val="282828"/>
          <w:spacing w:val="-4"/>
        </w:rPr>
        <w:t xml:space="preserve"> </w:t>
      </w:r>
      <w:r>
        <w:rPr>
          <w:color w:val="282828"/>
        </w:rPr>
        <w:t>1 for all positive inputs (z &gt; 0), preventing gradient decay across dozens of layers. However, for negative inputs, the gradient is 0, causing 'Dying ReLU' nodes.</w:t>
      </w:r>
    </w:p>
    <w:p w14:paraId="0935AC74">
      <w:pPr>
        <w:pStyle w:val="5"/>
        <w:spacing w:before="59" w:line="276" w:lineRule="auto"/>
        <w:ind w:right="217"/>
      </w:pPr>
      <w:r>
        <w:rPr>
          <w:b/>
          <w:color w:val="282828"/>
        </w:rPr>
        <w:t xml:space="preserve">PReLU Superiority: </w:t>
      </w:r>
      <w:r>
        <w:rPr>
          <w:color w:val="282828"/>
        </w:rPr>
        <w:t>3. Parametric ReLU (PReLU) f(z) = max(alpha*z, z): Introduces a learnable slope parameter alpha for negative inputs. PReLU prevents dead neurons, allowing minor negative gradients to propagate, which is crucial for capturing subtle facial shadows and fine facial textures.</w:t>
      </w:r>
    </w:p>
    <w:p w14:paraId="797C0983">
      <w:pPr>
        <w:pStyle w:val="2"/>
        <w:numPr>
          <w:ilvl w:val="0"/>
          <w:numId w:val="6"/>
        </w:numPr>
        <w:tabs>
          <w:tab w:val="left" w:pos="455"/>
        </w:tabs>
        <w:spacing w:before="120" w:after="0" w:line="240" w:lineRule="auto"/>
        <w:ind w:left="455" w:right="0" w:hanging="240"/>
        <w:jc w:val="both"/>
      </w:pPr>
      <w:r>
        <w:rPr>
          <w:color w:val="1B365D"/>
        </w:rPr>
        <w:t>Detailed</w:t>
      </w:r>
      <w:r>
        <w:rPr>
          <w:color w:val="1B365D"/>
          <w:spacing w:val="-3"/>
        </w:rPr>
        <w:t xml:space="preserve"> </w:t>
      </w:r>
      <w:r>
        <w:rPr>
          <w:color w:val="1B365D"/>
        </w:rPr>
        <w:t>6-Stage</w:t>
      </w:r>
      <w:r>
        <w:rPr>
          <w:color w:val="1B365D"/>
          <w:spacing w:val="-4"/>
        </w:rPr>
        <w:t xml:space="preserve"> </w:t>
      </w:r>
      <w:r>
        <w:rPr>
          <w:color w:val="1B365D"/>
        </w:rPr>
        <w:t>System</w:t>
      </w:r>
      <w:r>
        <w:rPr>
          <w:color w:val="1B365D"/>
          <w:spacing w:val="-2"/>
        </w:rPr>
        <w:t xml:space="preserve"> </w:t>
      </w:r>
      <w:r>
        <w:rPr>
          <w:color w:val="1B365D"/>
        </w:rPr>
        <w:t>Implementation</w:t>
      </w:r>
      <w:r>
        <w:rPr>
          <w:color w:val="1B365D"/>
          <w:spacing w:val="-1"/>
        </w:rPr>
        <w:t xml:space="preserve"> </w:t>
      </w:r>
      <w:r>
        <w:rPr>
          <w:color w:val="1B365D"/>
          <w:spacing w:val="-2"/>
        </w:rPr>
        <w:t>Workflow</w:t>
      </w:r>
    </w:p>
    <w:p w14:paraId="33597DB8">
      <w:pPr>
        <w:spacing w:before="82" w:line="276" w:lineRule="auto"/>
        <w:ind w:left="215" w:right="0" w:firstLine="0"/>
        <w:jc w:val="left"/>
        <w:rPr>
          <w:sz w:val="24"/>
        </w:rPr>
      </w:pPr>
      <w:r>
        <w:rPr>
          <w:b/>
          <w:color w:val="282828"/>
          <w:sz w:val="24"/>
        </w:rPr>
        <w:t>Stage</w:t>
      </w:r>
      <w:r>
        <w:rPr>
          <w:b/>
          <w:color w:val="282828"/>
          <w:spacing w:val="40"/>
          <w:sz w:val="24"/>
        </w:rPr>
        <w:t xml:space="preserve"> </w:t>
      </w:r>
      <w:r>
        <w:rPr>
          <w:b/>
          <w:color w:val="282828"/>
          <w:sz w:val="24"/>
        </w:rPr>
        <w:t>1</w:t>
      </w:r>
      <w:r>
        <w:rPr>
          <w:b/>
          <w:color w:val="282828"/>
          <w:spacing w:val="40"/>
          <w:sz w:val="24"/>
        </w:rPr>
        <w:t xml:space="preserve"> </w:t>
      </w:r>
      <w:r>
        <w:rPr>
          <w:b/>
          <w:color w:val="282828"/>
          <w:sz w:val="24"/>
        </w:rPr>
        <w:t>-</w:t>
      </w:r>
      <w:r>
        <w:rPr>
          <w:b/>
          <w:color w:val="282828"/>
          <w:spacing w:val="40"/>
          <w:sz w:val="24"/>
        </w:rPr>
        <w:t xml:space="preserve"> </w:t>
      </w:r>
      <w:r>
        <w:rPr>
          <w:b/>
          <w:color w:val="282828"/>
          <w:sz w:val="24"/>
        </w:rPr>
        <w:t>Face</w:t>
      </w:r>
      <w:r>
        <w:rPr>
          <w:b/>
          <w:color w:val="282828"/>
          <w:spacing w:val="40"/>
          <w:sz w:val="24"/>
        </w:rPr>
        <w:t xml:space="preserve"> </w:t>
      </w:r>
      <w:r>
        <w:rPr>
          <w:b/>
          <w:color w:val="282828"/>
          <w:sz w:val="24"/>
        </w:rPr>
        <w:t>Detection</w:t>
      </w:r>
      <w:r>
        <w:rPr>
          <w:b/>
          <w:color w:val="282828"/>
          <w:spacing w:val="40"/>
          <w:sz w:val="24"/>
        </w:rPr>
        <w:t xml:space="preserve"> </w:t>
      </w:r>
      <w:r>
        <w:rPr>
          <w:b/>
          <w:color w:val="282828"/>
          <w:sz w:val="24"/>
        </w:rPr>
        <w:t>&amp;</w:t>
      </w:r>
      <w:r>
        <w:rPr>
          <w:b/>
          <w:color w:val="282828"/>
          <w:spacing w:val="40"/>
          <w:sz w:val="24"/>
        </w:rPr>
        <w:t xml:space="preserve"> </w:t>
      </w:r>
      <w:r>
        <w:rPr>
          <w:b/>
          <w:color w:val="282828"/>
          <w:sz w:val="24"/>
        </w:rPr>
        <w:t>Landmark</w:t>
      </w:r>
      <w:r>
        <w:rPr>
          <w:b/>
          <w:color w:val="282828"/>
          <w:spacing w:val="40"/>
          <w:sz w:val="24"/>
        </w:rPr>
        <w:t xml:space="preserve"> </w:t>
      </w:r>
      <w:r>
        <w:rPr>
          <w:b/>
          <w:color w:val="282828"/>
          <w:sz w:val="24"/>
        </w:rPr>
        <w:t>Alignment:</w:t>
      </w:r>
      <w:r>
        <w:rPr>
          <w:b/>
          <w:color w:val="282828"/>
          <w:spacing w:val="40"/>
          <w:sz w:val="24"/>
        </w:rPr>
        <w:t xml:space="preserve"> </w:t>
      </w:r>
      <w:r>
        <w:rPr>
          <w:color w:val="282828"/>
          <w:sz w:val="24"/>
        </w:rPr>
        <w:t>Facial</w:t>
      </w:r>
      <w:r>
        <w:rPr>
          <w:color w:val="282828"/>
          <w:spacing w:val="40"/>
          <w:sz w:val="24"/>
        </w:rPr>
        <w:t xml:space="preserve"> </w:t>
      </w:r>
      <w:r>
        <w:rPr>
          <w:color w:val="282828"/>
          <w:sz w:val="24"/>
        </w:rPr>
        <w:t>images</w:t>
      </w:r>
      <w:r>
        <w:rPr>
          <w:color w:val="282828"/>
          <w:spacing w:val="40"/>
          <w:sz w:val="24"/>
        </w:rPr>
        <w:t xml:space="preserve"> </w:t>
      </w:r>
      <w:r>
        <w:rPr>
          <w:color w:val="282828"/>
          <w:sz w:val="24"/>
        </w:rPr>
        <w:t>are</w:t>
      </w:r>
      <w:r>
        <w:rPr>
          <w:color w:val="282828"/>
          <w:spacing w:val="40"/>
          <w:sz w:val="24"/>
        </w:rPr>
        <w:t xml:space="preserve"> </w:t>
      </w:r>
      <w:r>
        <w:rPr>
          <w:color w:val="282828"/>
          <w:sz w:val="24"/>
        </w:rPr>
        <w:t>passed</w:t>
      </w:r>
      <w:r>
        <w:rPr>
          <w:color w:val="282828"/>
          <w:spacing w:val="40"/>
          <w:sz w:val="24"/>
        </w:rPr>
        <w:t xml:space="preserve"> </w:t>
      </w:r>
      <w:r>
        <w:rPr>
          <w:color w:val="282828"/>
          <w:sz w:val="24"/>
        </w:rPr>
        <w:t>through</w:t>
      </w:r>
      <w:r>
        <w:rPr>
          <w:color w:val="282828"/>
          <w:spacing w:val="40"/>
          <w:sz w:val="24"/>
        </w:rPr>
        <w:t xml:space="preserve"> </w:t>
      </w:r>
      <w:r>
        <w:rPr>
          <w:color w:val="282828"/>
          <w:sz w:val="24"/>
        </w:rPr>
        <w:t>MTCNN</w:t>
      </w:r>
      <w:r>
        <w:rPr>
          <w:color w:val="282828"/>
          <w:spacing w:val="40"/>
          <w:sz w:val="24"/>
        </w:rPr>
        <w:t xml:space="preserve"> </w:t>
      </w:r>
      <w:r>
        <w:rPr>
          <w:color w:val="282828"/>
          <w:sz w:val="24"/>
        </w:rPr>
        <w:t>or</w:t>
      </w:r>
      <w:r>
        <w:rPr>
          <w:color w:val="282828"/>
          <w:spacing w:val="40"/>
          <w:sz w:val="24"/>
        </w:rPr>
        <w:t xml:space="preserve"> </w:t>
      </w:r>
      <w:r>
        <w:rPr>
          <w:color w:val="282828"/>
          <w:sz w:val="24"/>
        </w:rPr>
        <w:t>RetinaFace for face detection, 5-point landmark alignment, and cropping to 112x112 standard dimensions.</w:t>
      </w:r>
    </w:p>
    <w:p w14:paraId="7F5F5916">
      <w:pPr>
        <w:spacing w:before="59" w:line="278" w:lineRule="auto"/>
        <w:ind w:left="215" w:right="0" w:firstLine="0"/>
        <w:jc w:val="left"/>
        <w:rPr>
          <w:sz w:val="24"/>
        </w:rPr>
      </w:pPr>
      <w:r>
        <w:rPr>
          <w:b/>
          <w:color w:val="282828"/>
          <w:sz w:val="24"/>
        </w:rPr>
        <w:t>Stage</w:t>
      </w:r>
      <w:r>
        <w:rPr>
          <w:b/>
          <w:color w:val="282828"/>
          <w:spacing w:val="33"/>
          <w:sz w:val="24"/>
        </w:rPr>
        <w:t xml:space="preserve"> </w:t>
      </w:r>
      <w:r>
        <w:rPr>
          <w:b/>
          <w:color w:val="282828"/>
          <w:sz w:val="24"/>
        </w:rPr>
        <w:t>2</w:t>
      </w:r>
      <w:r>
        <w:rPr>
          <w:b/>
          <w:color w:val="282828"/>
          <w:spacing w:val="36"/>
          <w:sz w:val="24"/>
        </w:rPr>
        <w:t xml:space="preserve"> </w:t>
      </w:r>
      <w:r>
        <w:rPr>
          <w:b/>
          <w:color w:val="282828"/>
          <w:sz w:val="24"/>
        </w:rPr>
        <w:t>-</w:t>
      </w:r>
      <w:r>
        <w:rPr>
          <w:b/>
          <w:color w:val="282828"/>
          <w:spacing w:val="34"/>
          <w:sz w:val="24"/>
        </w:rPr>
        <w:t xml:space="preserve"> </w:t>
      </w:r>
      <w:r>
        <w:rPr>
          <w:b/>
          <w:color w:val="282828"/>
          <w:sz w:val="24"/>
        </w:rPr>
        <w:t>Deep</w:t>
      </w:r>
      <w:r>
        <w:rPr>
          <w:b/>
          <w:color w:val="282828"/>
          <w:spacing w:val="35"/>
          <w:sz w:val="24"/>
        </w:rPr>
        <w:t xml:space="preserve"> </w:t>
      </w:r>
      <w:r>
        <w:rPr>
          <w:b/>
          <w:color w:val="282828"/>
          <w:sz w:val="24"/>
        </w:rPr>
        <w:t>Network</w:t>
      </w:r>
      <w:r>
        <w:rPr>
          <w:b/>
          <w:color w:val="282828"/>
          <w:spacing w:val="35"/>
          <w:sz w:val="24"/>
        </w:rPr>
        <w:t xml:space="preserve"> </w:t>
      </w:r>
      <w:r>
        <w:rPr>
          <w:b/>
          <w:color w:val="282828"/>
          <w:sz w:val="24"/>
        </w:rPr>
        <w:t>Architecture</w:t>
      </w:r>
      <w:r>
        <w:rPr>
          <w:b/>
          <w:color w:val="282828"/>
          <w:spacing w:val="34"/>
          <w:sz w:val="24"/>
        </w:rPr>
        <w:t xml:space="preserve"> </w:t>
      </w:r>
      <w:r>
        <w:rPr>
          <w:b/>
          <w:color w:val="282828"/>
          <w:sz w:val="24"/>
        </w:rPr>
        <w:t>Selection:</w:t>
      </w:r>
      <w:r>
        <w:rPr>
          <w:b/>
          <w:color w:val="282828"/>
          <w:spacing w:val="37"/>
          <w:sz w:val="24"/>
        </w:rPr>
        <w:t xml:space="preserve"> </w:t>
      </w:r>
      <w:r>
        <w:rPr>
          <w:color w:val="282828"/>
          <w:sz w:val="24"/>
        </w:rPr>
        <w:t>Replace</w:t>
      </w:r>
      <w:r>
        <w:rPr>
          <w:color w:val="282828"/>
          <w:spacing w:val="34"/>
          <w:sz w:val="24"/>
        </w:rPr>
        <w:t xml:space="preserve"> </w:t>
      </w:r>
      <w:r>
        <w:rPr>
          <w:color w:val="282828"/>
          <w:sz w:val="24"/>
        </w:rPr>
        <w:t>shallow</w:t>
      </w:r>
      <w:r>
        <w:rPr>
          <w:color w:val="282828"/>
          <w:spacing w:val="34"/>
          <w:sz w:val="24"/>
        </w:rPr>
        <w:t xml:space="preserve"> </w:t>
      </w:r>
      <w:r>
        <w:rPr>
          <w:color w:val="282828"/>
          <w:sz w:val="24"/>
        </w:rPr>
        <w:t>dense</w:t>
      </w:r>
      <w:r>
        <w:rPr>
          <w:color w:val="282828"/>
          <w:spacing w:val="34"/>
          <w:sz w:val="24"/>
        </w:rPr>
        <w:t xml:space="preserve"> </w:t>
      </w:r>
      <w:r>
        <w:rPr>
          <w:color w:val="282828"/>
          <w:sz w:val="24"/>
        </w:rPr>
        <w:t>layers</w:t>
      </w:r>
      <w:r>
        <w:rPr>
          <w:color w:val="282828"/>
          <w:spacing w:val="34"/>
          <w:sz w:val="24"/>
        </w:rPr>
        <w:t xml:space="preserve"> </w:t>
      </w:r>
      <w:r>
        <w:rPr>
          <w:color w:val="282828"/>
          <w:sz w:val="24"/>
        </w:rPr>
        <w:t>with</w:t>
      </w:r>
      <w:r>
        <w:rPr>
          <w:color w:val="282828"/>
          <w:spacing w:val="35"/>
          <w:sz w:val="24"/>
        </w:rPr>
        <w:t xml:space="preserve"> </w:t>
      </w:r>
      <w:r>
        <w:rPr>
          <w:color w:val="282828"/>
          <w:sz w:val="24"/>
        </w:rPr>
        <w:t>a</w:t>
      </w:r>
      <w:r>
        <w:rPr>
          <w:color w:val="282828"/>
          <w:spacing w:val="34"/>
          <w:sz w:val="24"/>
        </w:rPr>
        <w:t xml:space="preserve"> </w:t>
      </w:r>
      <w:r>
        <w:rPr>
          <w:color w:val="282828"/>
          <w:sz w:val="24"/>
        </w:rPr>
        <w:t>Deep</w:t>
      </w:r>
      <w:r>
        <w:rPr>
          <w:color w:val="282828"/>
          <w:spacing w:val="35"/>
          <w:sz w:val="24"/>
        </w:rPr>
        <w:t xml:space="preserve"> </w:t>
      </w:r>
      <w:r>
        <w:rPr>
          <w:color w:val="282828"/>
          <w:sz w:val="24"/>
        </w:rPr>
        <w:t>Residual Network (ResNet-50) using residual skip connections: y = F(x, {W_i}) + x, enabling stable gradient flow.</w:t>
      </w:r>
    </w:p>
    <w:p w14:paraId="3B0090CB">
      <w:pPr>
        <w:spacing w:before="56" w:line="276" w:lineRule="auto"/>
        <w:ind w:left="215" w:right="0" w:firstLine="0"/>
        <w:jc w:val="left"/>
        <w:rPr>
          <w:sz w:val="24"/>
        </w:rPr>
      </w:pPr>
      <w:r>
        <w:rPr>
          <w:b/>
          <w:color w:val="282828"/>
          <w:sz w:val="24"/>
        </w:rPr>
        <w:t xml:space="preserve">Stage 3 - Activation Function Integration: </w:t>
      </w:r>
      <w:r>
        <w:rPr>
          <w:color w:val="282828"/>
          <w:sz w:val="24"/>
        </w:rPr>
        <w:t>Deploy PReLU activation functions across all convolutional layers to preserve non-saturating gradient flow.</w:t>
      </w:r>
    </w:p>
    <w:p w14:paraId="6173441B">
      <w:pPr>
        <w:spacing w:before="59" w:line="278" w:lineRule="auto"/>
        <w:ind w:left="215" w:right="0" w:firstLine="0"/>
        <w:jc w:val="left"/>
        <w:rPr>
          <w:sz w:val="24"/>
        </w:rPr>
      </w:pPr>
      <w:r>
        <w:rPr>
          <w:b/>
          <w:color w:val="282828"/>
          <w:sz w:val="24"/>
        </w:rPr>
        <w:t>Stage</w:t>
      </w:r>
      <w:r>
        <w:rPr>
          <w:b/>
          <w:color w:val="282828"/>
          <w:spacing w:val="40"/>
          <w:sz w:val="24"/>
        </w:rPr>
        <w:t xml:space="preserve"> </w:t>
      </w:r>
      <w:r>
        <w:rPr>
          <w:b/>
          <w:color w:val="282828"/>
          <w:sz w:val="24"/>
        </w:rPr>
        <w:t>4</w:t>
      </w:r>
      <w:r>
        <w:rPr>
          <w:b/>
          <w:color w:val="282828"/>
          <w:spacing w:val="40"/>
          <w:sz w:val="24"/>
        </w:rPr>
        <w:t xml:space="preserve"> </w:t>
      </w:r>
      <w:r>
        <w:rPr>
          <w:b/>
          <w:color w:val="282828"/>
          <w:sz w:val="24"/>
        </w:rPr>
        <w:t>-</w:t>
      </w:r>
      <w:r>
        <w:rPr>
          <w:b/>
          <w:color w:val="282828"/>
          <w:spacing w:val="40"/>
          <w:sz w:val="24"/>
        </w:rPr>
        <w:t xml:space="preserve"> </w:t>
      </w:r>
      <w:r>
        <w:rPr>
          <w:b/>
          <w:color w:val="282828"/>
          <w:sz w:val="24"/>
        </w:rPr>
        <w:t>Metric</w:t>
      </w:r>
      <w:r>
        <w:rPr>
          <w:b/>
          <w:color w:val="282828"/>
          <w:spacing w:val="40"/>
          <w:sz w:val="24"/>
        </w:rPr>
        <w:t xml:space="preserve"> </w:t>
      </w:r>
      <w:r>
        <w:rPr>
          <w:b/>
          <w:color w:val="282828"/>
          <w:sz w:val="24"/>
        </w:rPr>
        <w:t>Learning</w:t>
      </w:r>
      <w:r>
        <w:rPr>
          <w:b/>
          <w:color w:val="282828"/>
          <w:spacing w:val="39"/>
          <w:sz w:val="24"/>
        </w:rPr>
        <w:t xml:space="preserve"> </w:t>
      </w:r>
      <w:r>
        <w:rPr>
          <w:b/>
          <w:color w:val="282828"/>
          <w:sz w:val="24"/>
        </w:rPr>
        <w:t>Optimization:</w:t>
      </w:r>
      <w:r>
        <w:rPr>
          <w:b/>
          <w:color w:val="282828"/>
          <w:spacing w:val="40"/>
          <w:sz w:val="24"/>
        </w:rPr>
        <w:t xml:space="preserve"> </w:t>
      </w:r>
      <w:r>
        <w:rPr>
          <w:color w:val="282828"/>
          <w:sz w:val="24"/>
        </w:rPr>
        <w:t>Attach</w:t>
      </w:r>
      <w:r>
        <w:rPr>
          <w:color w:val="282828"/>
          <w:spacing w:val="40"/>
          <w:sz w:val="24"/>
        </w:rPr>
        <w:t xml:space="preserve"> </w:t>
      </w:r>
      <w:r>
        <w:rPr>
          <w:color w:val="282828"/>
          <w:sz w:val="24"/>
        </w:rPr>
        <w:t>an</w:t>
      </w:r>
      <w:r>
        <w:rPr>
          <w:color w:val="282828"/>
          <w:spacing w:val="40"/>
          <w:sz w:val="24"/>
        </w:rPr>
        <w:t xml:space="preserve"> </w:t>
      </w:r>
      <w:r>
        <w:rPr>
          <w:color w:val="282828"/>
          <w:sz w:val="24"/>
        </w:rPr>
        <w:t>ArcFace</w:t>
      </w:r>
      <w:r>
        <w:rPr>
          <w:color w:val="282828"/>
          <w:spacing w:val="40"/>
          <w:sz w:val="24"/>
        </w:rPr>
        <w:t xml:space="preserve"> </w:t>
      </w:r>
      <w:r>
        <w:rPr>
          <w:color w:val="282828"/>
          <w:sz w:val="24"/>
        </w:rPr>
        <w:t>classification</w:t>
      </w:r>
      <w:r>
        <w:rPr>
          <w:color w:val="282828"/>
          <w:spacing w:val="40"/>
          <w:sz w:val="24"/>
        </w:rPr>
        <w:t xml:space="preserve"> </w:t>
      </w:r>
      <w:r>
        <w:rPr>
          <w:color w:val="282828"/>
          <w:sz w:val="24"/>
        </w:rPr>
        <w:t>head</w:t>
      </w:r>
      <w:r>
        <w:rPr>
          <w:color w:val="282828"/>
          <w:spacing w:val="40"/>
          <w:sz w:val="24"/>
        </w:rPr>
        <w:t xml:space="preserve"> </w:t>
      </w:r>
      <w:r>
        <w:rPr>
          <w:color w:val="282828"/>
          <w:sz w:val="24"/>
        </w:rPr>
        <w:t>loss:</w:t>
      </w:r>
      <w:r>
        <w:rPr>
          <w:color w:val="282828"/>
          <w:spacing w:val="40"/>
          <w:sz w:val="24"/>
        </w:rPr>
        <w:t xml:space="preserve"> </w:t>
      </w:r>
      <w:r>
        <w:rPr>
          <w:color w:val="282828"/>
          <w:sz w:val="24"/>
        </w:rPr>
        <w:t>L_Arc</w:t>
      </w:r>
      <w:r>
        <w:rPr>
          <w:color w:val="282828"/>
          <w:spacing w:val="40"/>
          <w:sz w:val="24"/>
        </w:rPr>
        <w:t xml:space="preserve"> </w:t>
      </w:r>
      <w:r>
        <w:rPr>
          <w:color w:val="282828"/>
          <w:sz w:val="24"/>
        </w:rPr>
        <w:t>=</w:t>
      </w:r>
      <w:r>
        <w:rPr>
          <w:color w:val="282828"/>
          <w:spacing w:val="40"/>
          <w:sz w:val="24"/>
        </w:rPr>
        <w:t xml:space="preserve"> </w:t>
      </w:r>
      <w:r>
        <w:rPr>
          <w:color w:val="282828"/>
          <w:sz w:val="24"/>
        </w:rPr>
        <w:t>-log( e^{s*cos(theta_{y_i} + m)} / (e^{s*cos(theta_{y_i} + m)} + sum e^{s*cos(theta_j)}) ).</w:t>
      </w:r>
    </w:p>
    <w:p w14:paraId="1DD2AE71">
      <w:pPr>
        <w:spacing w:before="56" w:line="276" w:lineRule="auto"/>
        <w:ind w:left="215" w:right="0" w:firstLine="0"/>
        <w:jc w:val="left"/>
        <w:rPr>
          <w:sz w:val="24"/>
        </w:rPr>
      </w:pPr>
      <w:r>
        <w:rPr>
          <w:b/>
          <w:color w:val="282828"/>
          <w:sz w:val="24"/>
        </w:rPr>
        <w:t xml:space="preserve">Stage 5 - Model Training &amp; Fine-Tuning: </w:t>
      </w:r>
      <w:r>
        <w:rPr>
          <w:color w:val="282828"/>
          <w:sz w:val="24"/>
        </w:rPr>
        <w:t>Train on large-scale face datasets (e.g., MS1MV2) using SGD with momentum (0.9) and weight decay.</w:t>
      </w:r>
    </w:p>
    <w:p w14:paraId="45164FC1">
      <w:pPr>
        <w:spacing w:before="59" w:line="278" w:lineRule="auto"/>
        <w:ind w:left="215" w:right="211" w:firstLine="0"/>
        <w:jc w:val="left"/>
        <w:rPr>
          <w:sz w:val="24"/>
        </w:rPr>
      </w:pPr>
      <w:r>
        <w:rPr>
          <w:b/>
          <w:color w:val="282828"/>
          <w:sz w:val="24"/>
        </w:rPr>
        <w:t>Stage</w:t>
      </w:r>
      <w:r>
        <w:rPr>
          <w:b/>
          <w:color w:val="282828"/>
          <w:spacing w:val="-15"/>
          <w:sz w:val="24"/>
        </w:rPr>
        <w:t xml:space="preserve"> </w:t>
      </w:r>
      <w:r>
        <w:rPr>
          <w:b/>
          <w:color w:val="282828"/>
          <w:sz w:val="24"/>
        </w:rPr>
        <w:t>6</w:t>
      </w:r>
      <w:r>
        <w:rPr>
          <w:b/>
          <w:color w:val="282828"/>
          <w:spacing w:val="-15"/>
          <w:sz w:val="24"/>
        </w:rPr>
        <w:t xml:space="preserve"> </w:t>
      </w:r>
      <w:r>
        <w:rPr>
          <w:b/>
          <w:color w:val="282828"/>
          <w:sz w:val="24"/>
        </w:rPr>
        <w:t>-</w:t>
      </w:r>
      <w:r>
        <w:rPr>
          <w:b/>
          <w:color w:val="282828"/>
          <w:spacing w:val="-15"/>
          <w:sz w:val="24"/>
        </w:rPr>
        <w:t xml:space="preserve"> </w:t>
      </w:r>
      <w:r>
        <w:rPr>
          <w:b/>
          <w:color w:val="282828"/>
          <w:sz w:val="24"/>
        </w:rPr>
        <w:t>Deployment</w:t>
      </w:r>
      <w:r>
        <w:rPr>
          <w:b/>
          <w:color w:val="282828"/>
          <w:spacing w:val="-15"/>
          <w:sz w:val="24"/>
        </w:rPr>
        <w:t xml:space="preserve"> </w:t>
      </w:r>
      <w:r>
        <w:rPr>
          <w:b/>
          <w:color w:val="282828"/>
          <w:sz w:val="24"/>
        </w:rPr>
        <w:t>&amp;</w:t>
      </w:r>
      <w:r>
        <w:rPr>
          <w:b/>
          <w:color w:val="282828"/>
          <w:spacing w:val="-16"/>
          <w:sz w:val="24"/>
        </w:rPr>
        <w:t xml:space="preserve"> </w:t>
      </w:r>
      <w:r>
        <w:rPr>
          <w:b/>
          <w:color w:val="282828"/>
          <w:sz w:val="24"/>
        </w:rPr>
        <w:t>Vector</w:t>
      </w:r>
      <w:r>
        <w:rPr>
          <w:b/>
          <w:color w:val="282828"/>
          <w:spacing w:val="-15"/>
          <w:sz w:val="24"/>
        </w:rPr>
        <w:t xml:space="preserve"> </w:t>
      </w:r>
      <w:r>
        <w:rPr>
          <w:b/>
          <w:color w:val="282828"/>
          <w:sz w:val="24"/>
        </w:rPr>
        <w:t>Matching:</w:t>
      </w:r>
      <w:r>
        <w:rPr>
          <w:b/>
          <w:color w:val="282828"/>
          <w:spacing w:val="-15"/>
          <w:sz w:val="24"/>
        </w:rPr>
        <w:t xml:space="preserve"> </w:t>
      </w:r>
      <w:r>
        <w:rPr>
          <w:color w:val="282828"/>
          <w:sz w:val="24"/>
        </w:rPr>
        <w:t>Extract</w:t>
      </w:r>
      <w:r>
        <w:rPr>
          <w:color w:val="282828"/>
          <w:spacing w:val="-15"/>
          <w:sz w:val="24"/>
        </w:rPr>
        <w:t xml:space="preserve"> </w:t>
      </w:r>
      <w:r>
        <w:rPr>
          <w:color w:val="282828"/>
          <w:sz w:val="24"/>
        </w:rPr>
        <w:t>512-dimensional</w:t>
      </w:r>
      <w:r>
        <w:rPr>
          <w:color w:val="282828"/>
          <w:spacing w:val="-15"/>
          <w:sz w:val="24"/>
        </w:rPr>
        <w:t xml:space="preserve"> </w:t>
      </w:r>
      <w:r>
        <w:rPr>
          <w:color w:val="282828"/>
          <w:sz w:val="24"/>
        </w:rPr>
        <w:t>normalized</w:t>
      </w:r>
      <w:r>
        <w:rPr>
          <w:color w:val="282828"/>
          <w:spacing w:val="-15"/>
          <w:sz w:val="24"/>
        </w:rPr>
        <w:t xml:space="preserve"> </w:t>
      </w:r>
      <w:r>
        <w:rPr>
          <w:color w:val="282828"/>
          <w:sz w:val="24"/>
        </w:rPr>
        <w:t>facial</w:t>
      </w:r>
      <w:r>
        <w:rPr>
          <w:color w:val="282828"/>
          <w:spacing w:val="-15"/>
          <w:sz w:val="24"/>
        </w:rPr>
        <w:t xml:space="preserve"> </w:t>
      </w:r>
      <w:r>
        <w:rPr>
          <w:color w:val="282828"/>
          <w:sz w:val="24"/>
        </w:rPr>
        <w:t>embeddings</w:t>
      </w:r>
      <w:r>
        <w:rPr>
          <w:color w:val="282828"/>
          <w:spacing w:val="-15"/>
          <w:sz w:val="24"/>
        </w:rPr>
        <w:t xml:space="preserve"> </w:t>
      </w:r>
      <w:r>
        <w:rPr>
          <w:color w:val="282828"/>
          <w:sz w:val="24"/>
        </w:rPr>
        <w:t>for</w:t>
      </w:r>
      <w:r>
        <w:rPr>
          <w:color w:val="282828"/>
          <w:spacing w:val="-15"/>
          <w:sz w:val="24"/>
        </w:rPr>
        <w:t xml:space="preserve"> </w:t>
      </w:r>
      <w:r>
        <w:rPr>
          <w:color w:val="282828"/>
          <w:sz w:val="24"/>
        </w:rPr>
        <w:t>real-time Cosine Similarity matching against target databases.</w:t>
      </w:r>
    </w:p>
    <w:p w14:paraId="42EFA833">
      <w:pPr>
        <w:pStyle w:val="2"/>
        <w:numPr>
          <w:ilvl w:val="0"/>
          <w:numId w:val="6"/>
        </w:numPr>
        <w:tabs>
          <w:tab w:val="left" w:pos="455"/>
        </w:tabs>
        <w:spacing w:before="116" w:after="0" w:line="240" w:lineRule="auto"/>
        <w:ind w:left="455" w:right="0" w:hanging="240"/>
        <w:jc w:val="left"/>
      </w:pPr>
      <w:r>
        <w:rPr>
          <w:color w:val="1B365D"/>
        </w:rPr>
        <w:t>Integration</w:t>
      </w:r>
      <w:r>
        <w:rPr>
          <w:color w:val="1B365D"/>
          <w:spacing w:val="-4"/>
        </w:rPr>
        <w:t xml:space="preserve"> </w:t>
      </w:r>
      <w:r>
        <w:rPr>
          <w:color w:val="1B365D"/>
        </w:rPr>
        <w:t>with</w:t>
      </w:r>
      <w:r>
        <w:rPr>
          <w:color w:val="1B365D"/>
          <w:spacing w:val="-4"/>
        </w:rPr>
        <w:t xml:space="preserve"> </w:t>
      </w:r>
      <w:r>
        <w:rPr>
          <w:color w:val="1B365D"/>
        </w:rPr>
        <w:t>Deep</w:t>
      </w:r>
      <w:r>
        <w:rPr>
          <w:color w:val="1B365D"/>
          <w:spacing w:val="-4"/>
        </w:rPr>
        <w:t xml:space="preserve"> </w:t>
      </w:r>
      <w:r>
        <w:rPr>
          <w:color w:val="1B365D"/>
        </w:rPr>
        <w:t>Learning</w:t>
      </w:r>
      <w:r>
        <w:rPr>
          <w:color w:val="1B365D"/>
          <w:spacing w:val="-3"/>
        </w:rPr>
        <w:t xml:space="preserve"> </w:t>
      </w:r>
      <w:r>
        <w:rPr>
          <w:color w:val="1B365D"/>
          <w:spacing w:val="-2"/>
        </w:rPr>
        <w:t>Literature</w:t>
      </w:r>
    </w:p>
    <w:p w14:paraId="29AA57FF">
      <w:pPr>
        <w:pStyle w:val="5"/>
        <w:spacing w:before="81" w:line="276" w:lineRule="auto"/>
        <w:ind w:right="212"/>
        <w:rPr>
          <w:sz w:val="18"/>
        </w:rPr>
      </w:pPr>
      <w:r>
        <w:rPr>
          <w:color w:val="282828"/>
        </w:rPr>
        <w:t>This</w:t>
      </w:r>
      <w:r>
        <w:rPr>
          <w:color w:val="282828"/>
          <w:spacing w:val="-5"/>
        </w:rPr>
        <w:t xml:space="preserve"> </w:t>
      </w:r>
      <w:r>
        <w:rPr>
          <w:color w:val="282828"/>
        </w:rPr>
        <w:t>transition</w:t>
      </w:r>
      <w:r>
        <w:rPr>
          <w:color w:val="282828"/>
          <w:spacing w:val="-5"/>
        </w:rPr>
        <w:t xml:space="preserve"> </w:t>
      </w:r>
      <w:r>
        <w:rPr>
          <w:color w:val="282828"/>
        </w:rPr>
        <w:t>is</w:t>
      </w:r>
      <w:r>
        <w:rPr>
          <w:color w:val="282828"/>
          <w:spacing w:val="-5"/>
        </w:rPr>
        <w:t xml:space="preserve"> </w:t>
      </w:r>
      <w:r>
        <w:rPr>
          <w:color w:val="282828"/>
        </w:rPr>
        <w:t>supported</w:t>
      </w:r>
      <w:r>
        <w:rPr>
          <w:color w:val="282828"/>
          <w:spacing w:val="-6"/>
        </w:rPr>
        <w:t xml:space="preserve"> </w:t>
      </w:r>
      <w:r>
        <w:rPr>
          <w:color w:val="282828"/>
        </w:rPr>
        <w:t>by</w:t>
      </w:r>
      <w:r>
        <w:rPr>
          <w:color w:val="282828"/>
          <w:spacing w:val="-6"/>
        </w:rPr>
        <w:t xml:space="preserve"> </w:t>
      </w:r>
      <w:r>
        <w:rPr>
          <w:color w:val="282828"/>
        </w:rPr>
        <w:t>landmark</w:t>
      </w:r>
      <w:r>
        <w:rPr>
          <w:color w:val="282828"/>
          <w:spacing w:val="-4"/>
        </w:rPr>
        <w:t xml:space="preserve"> </w:t>
      </w:r>
      <w:r>
        <w:rPr>
          <w:color w:val="282828"/>
        </w:rPr>
        <w:t>research</w:t>
      </w:r>
      <w:r>
        <w:rPr>
          <w:color w:val="282828"/>
          <w:spacing w:val="-3"/>
        </w:rPr>
        <w:t xml:space="preserve"> </w:t>
      </w:r>
      <w:r>
        <w:rPr>
          <w:color w:val="282828"/>
        </w:rPr>
        <w:t>in</w:t>
      </w:r>
      <w:r>
        <w:rPr>
          <w:color w:val="282828"/>
          <w:spacing w:val="-5"/>
        </w:rPr>
        <w:t xml:space="preserve"> </w:t>
      </w:r>
      <w:r>
        <w:rPr>
          <w:color w:val="282828"/>
        </w:rPr>
        <w:t>deep</w:t>
      </w:r>
      <w:r>
        <w:rPr>
          <w:color w:val="282828"/>
          <w:spacing w:val="-6"/>
        </w:rPr>
        <w:t xml:space="preserve"> </w:t>
      </w:r>
      <w:r>
        <w:rPr>
          <w:color w:val="282828"/>
        </w:rPr>
        <w:t>computer</w:t>
      </w:r>
      <w:r>
        <w:rPr>
          <w:color w:val="282828"/>
          <w:spacing w:val="-7"/>
        </w:rPr>
        <w:t xml:space="preserve"> </w:t>
      </w:r>
      <w:r>
        <w:rPr>
          <w:color w:val="282828"/>
        </w:rPr>
        <w:t>vision.</w:t>
      </w:r>
      <w:r>
        <w:rPr>
          <w:color w:val="282828"/>
          <w:spacing w:val="-3"/>
        </w:rPr>
        <w:t xml:space="preserve"> </w:t>
      </w:r>
      <w:r>
        <w:rPr>
          <w:color w:val="282828"/>
        </w:rPr>
        <w:t>DeepFace</w:t>
      </w:r>
      <w:r>
        <w:rPr>
          <w:color w:val="282828"/>
          <w:spacing w:val="-7"/>
        </w:rPr>
        <w:t xml:space="preserve"> </w:t>
      </w:r>
      <w:r>
        <w:rPr>
          <w:color w:val="282828"/>
        </w:rPr>
        <w:t>(Taigman</w:t>
      </w:r>
      <w:r>
        <w:rPr>
          <w:color w:val="282828"/>
          <w:spacing w:val="-6"/>
        </w:rPr>
        <w:t xml:space="preserve"> </w:t>
      </w:r>
      <w:r>
        <w:rPr>
          <w:color w:val="282828"/>
        </w:rPr>
        <w:t>et</w:t>
      </w:r>
      <w:r>
        <w:rPr>
          <w:color w:val="282828"/>
          <w:spacing w:val="-3"/>
        </w:rPr>
        <w:t xml:space="preserve"> </w:t>
      </w:r>
      <w:r>
        <w:rPr>
          <w:color w:val="282828"/>
        </w:rPr>
        <w:t>al.,</w:t>
      </w:r>
      <w:r>
        <w:rPr>
          <w:color w:val="282828"/>
          <w:spacing w:val="-6"/>
        </w:rPr>
        <w:t xml:space="preserve"> </w:t>
      </w:r>
      <w:r>
        <w:rPr>
          <w:color w:val="282828"/>
        </w:rPr>
        <w:t>2014) showed</w:t>
      </w:r>
      <w:r>
        <w:rPr>
          <w:color w:val="282828"/>
          <w:spacing w:val="-4"/>
        </w:rPr>
        <w:t xml:space="preserve"> </w:t>
      </w:r>
      <w:r>
        <w:rPr>
          <w:color w:val="282828"/>
        </w:rPr>
        <w:t>that</w:t>
      </w:r>
      <w:r>
        <w:rPr>
          <w:color w:val="282828"/>
          <w:spacing w:val="-4"/>
        </w:rPr>
        <w:t xml:space="preserve"> </w:t>
      </w:r>
      <w:r>
        <w:rPr>
          <w:color w:val="282828"/>
        </w:rPr>
        <w:t>deep</w:t>
      </w:r>
      <w:r>
        <w:rPr>
          <w:color w:val="282828"/>
          <w:spacing w:val="-4"/>
        </w:rPr>
        <w:t xml:space="preserve"> </w:t>
      </w:r>
      <w:r>
        <w:rPr>
          <w:color w:val="282828"/>
        </w:rPr>
        <w:t>architecture</w:t>
      </w:r>
      <w:r>
        <w:rPr>
          <w:color w:val="282828"/>
          <w:spacing w:val="-5"/>
        </w:rPr>
        <w:t xml:space="preserve"> </w:t>
      </w:r>
      <w:r>
        <w:rPr>
          <w:color w:val="282828"/>
        </w:rPr>
        <w:t>layers</w:t>
      </w:r>
      <w:r>
        <w:rPr>
          <w:color w:val="282828"/>
          <w:spacing w:val="-5"/>
        </w:rPr>
        <w:t xml:space="preserve"> </w:t>
      </w:r>
      <w:r>
        <w:rPr>
          <w:color w:val="282828"/>
        </w:rPr>
        <w:t>are</w:t>
      </w:r>
      <w:r>
        <w:rPr>
          <w:color w:val="282828"/>
          <w:spacing w:val="-5"/>
        </w:rPr>
        <w:t xml:space="preserve"> </w:t>
      </w:r>
      <w:r>
        <w:rPr>
          <w:color w:val="282828"/>
        </w:rPr>
        <w:t>essential</w:t>
      </w:r>
      <w:r>
        <w:rPr>
          <w:color w:val="282828"/>
          <w:spacing w:val="-4"/>
        </w:rPr>
        <w:t xml:space="preserve"> </w:t>
      </w:r>
      <w:r>
        <w:rPr>
          <w:color w:val="282828"/>
        </w:rPr>
        <w:t>for</w:t>
      </w:r>
      <w:r>
        <w:rPr>
          <w:color w:val="282828"/>
          <w:spacing w:val="-4"/>
        </w:rPr>
        <w:t xml:space="preserve"> </w:t>
      </w:r>
      <w:r>
        <w:rPr>
          <w:color w:val="282828"/>
        </w:rPr>
        <w:t>learning</w:t>
      </w:r>
      <w:r>
        <w:rPr>
          <w:color w:val="282828"/>
          <w:spacing w:val="-4"/>
        </w:rPr>
        <w:t xml:space="preserve"> </w:t>
      </w:r>
      <w:r>
        <w:rPr>
          <w:color w:val="282828"/>
        </w:rPr>
        <w:t>pose-invariant</w:t>
      </w:r>
      <w:r>
        <w:rPr>
          <w:color w:val="282828"/>
          <w:spacing w:val="-4"/>
        </w:rPr>
        <w:t xml:space="preserve"> </w:t>
      </w:r>
      <w:r>
        <w:rPr>
          <w:color w:val="282828"/>
        </w:rPr>
        <w:t>facial</w:t>
      </w:r>
      <w:r>
        <w:rPr>
          <w:color w:val="282828"/>
          <w:spacing w:val="-4"/>
        </w:rPr>
        <w:t xml:space="preserve"> </w:t>
      </w:r>
      <w:r>
        <w:rPr>
          <w:color w:val="282828"/>
        </w:rPr>
        <w:t>representations.</w:t>
      </w:r>
      <w:r>
        <w:rPr>
          <w:color w:val="282828"/>
          <w:spacing w:val="-4"/>
        </w:rPr>
        <w:t xml:space="preserve"> </w:t>
      </w:r>
      <w:r>
        <w:rPr>
          <w:color w:val="282828"/>
        </w:rPr>
        <w:t>He</w:t>
      </w:r>
      <w:r>
        <w:rPr>
          <w:color w:val="282828"/>
          <w:spacing w:val="-5"/>
        </w:rPr>
        <w:t xml:space="preserve"> </w:t>
      </w:r>
      <w:r>
        <w:rPr>
          <w:color w:val="282828"/>
        </w:rPr>
        <w:t>et</w:t>
      </w:r>
      <w:r>
        <w:rPr>
          <w:color w:val="282828"/>
          <w:spacing w:val="-4"/>
        </w:rPr>
        <w:t xml:space="preserve"> </w:t>
      </w:r>
      <w:r>
        <w:rPr>
          <w:color w:val="282828"/>
        </w:rPr>
        <w:t>al. (2016)</w:t>
      </w:r>
      <w:r>
        <w:rPr>
          <w:color w:val="282828"/>
          <w:spacing w:val="-4"/>
        </w:rPr>
        <w:t xml:space="preserve"> </w:t>
      </w:r>
      <w:r>
        <w:rPr>
          <w:color w:val="282828"/>
        </w:rPr>
        <w:t>demonstrated</w:t>
      </w:r>
      <w:r>
        <w:rPr>
          <w:color w:val="282828"/>
          <w:spacing w:val="-4"/>
        </w:rPr>
        <w:t xml:space="preserve"> </w:t>
      </w:r>
      <w:r>
        <w:rPr>
          <w:color w:val="282828"/>
        </w:rPr>
        <w:t>with</w:t>
      </w:r>
      <w:r>
        <w:rPr>
          <w:color w:val="282828"/>
          <w:spacing w:val="-4"/>
        </w:rPr>
        <w:t xml:space="preserve"> </w:t>
      </w:r>
      <w:r>
        <w:rPr>
          <w:color w:val="282828"/>
        </w:rPr>
        <w:t>ResNet</w:t>
      </w:r>
      <w:r>
        <w:rPr>
          <w:color w:val="282828"/>
          <w:spacing w:val="-4"/>
        </w:rPr>
        <w:t xml:space="preserve"> </w:t>
      </w:r>
      <w:r>
        <w:rPr>
          <w:color w:val="282828"/>
        </w:rPr>
        <w:t>that</w:t>
      </w:r>
      <w:r>
        <w:rPr>
          <w:color w:val="282828"/>
          <w:spacing w:val="-2"/>
        </w:rPr>
        <w:t xml:space="preserve"> </w:t>
      </w:r>
      <w:r>
        <w:rPr>
          <w:color w:val="282828"/>
        </w:rPr>
        <w:t>residual</w:t>
      </w:r>
      <w:r>
        <w:rPr>
          <w:color w:val="282828"/>
          <w:spacing w:val="-4"/>
        </w:rPr>
        <w:t xml:space="preserve"> </w:t>
      </w:r>
      <w:r>
        <w:rPr>
          <w:color w:val="282828"/>
        </w:rPr>
        <w:t>learning</w:t>
      </w:r>
      <w:r>
        <w:rPr>
          <w:color w:val="282828"/>
          <w:spacing w:val="-4"/>
        </w:rPr>
        <w:t xml:space="preserve"> </w:t>
      </w:r>
      <w:r>
        <w:rPr>
          <w:color w:val="282828"/>
        </w:rPr>
        <w:t>enables</w:t>
      </w:r>
      <w:r>
        <w:rPr>
          <w:color w:val="282828"/>
          <w:spacing w:val="-5"/>
        </w:rPr>
        <w:t xml:space="preserve"> </w:t>
      </w:r>
      <w:r>
        <w:rPr>
          <w:color w:val="282828"/>
        </w:rPr>
        <w:t>deep</w:t>
      </w:r>
      <w:r>
        <w:rPr>
          <w:color w:val="282828"/>
          <w:spacing w:val="-4"/>
        </w:rPr>
        <w:t xml:space="preserve"> </w:t>
      </w:r>
      <w:r>
        <w:rPr>
          <w:color w:val="282828"/>
        </w:rPr>
        <w:t>networks</w:t>
      </w:r>
      <w:r>
        <w:rPr>
          <w:color w:val="282828"/>
          <w:spacing w:val="-5"/>
        </w:rPr>
        <w:t xml:space="preserve"> </w:t>
      </w:r>
      <w:r>
        <w:rPr>
          <w:color w:val="282828"/>
        </w:rPr>
        <w:t>to</w:t>
      </w:r>
      <w:r>
        <w:rPr>
          <w:color w:val="282828"/>
          <w:spacing w:val="-4"/>
        </w:rPr>
        <w:t xml:space="preserve"> </w:t>
      </w:r>
      <w:r>
        <w:rPr>
          <w:color w:val="282828"/>
        </w:rPr>
        <w:t>exceed</w:t>
      </w:r>
      <w:r>
        <w:rPr>
          <w:color w:val="282828"/>
          <w:spacing w:val="-4"/>
        </w:rPr>
        <w:t xml:space="preserve"> </w:t>
      </w:r>
      <w:r>
        <w:rPr>
          <w:color w:val="282828"/>
        </w:rPr>
        <w:t>100</w:t>
      </w:r>
      <w:r>
        <w:rPr>
          <w:color w:val="282828"/>
          <w:spacing w:val="-4"/>
        </w:rPr>
        <w:t xml:space="preserve"> </w:t>
      </w:r>
      <w:r>
        <w:rPr>
          <w:color w:val="282828"/>
        </w:rPr>
        <w:t>layers</w:t>
      </w:r>
      <w:r>
        <w:rPr>
          <w:color w:val="282828"/>
          <w:spacing w:val="-3"/>
        </w:rPr>
        <w:t xml:space="preserve"> </w:t>
      </w:r>
      <w:r>
        <w:rPr>
          <w:color w:val="282828"/>
        </w:rPr>
        <w:t>without degradation. Furthermore, Deng et al. (2019) introduced ArcFace, proving that combining deep networks with margin-based losses achieves state-of-the-art accuracy in facial verification</w:t>
      </w:r>
      <w:r>
        <w:rPr>
          <w:color w:val="282828"/>
          <w:sz w:val="18"/>
        </w:rPr>
        <w:t>.</w:t>
      </w:r>
    </w:p>
    <w:p w14:paraId="13FE09C0">
      <w:pPr>
        <w:pStyle w:val="5"/>
        <w:spacing w:after="0" w:line="276" w:lineRule="auto"/>
        <w:rPr>
          <w:sz w:val="18"/>
        </w:rPr>
        <w:sectPr>
          <w:pgSz w:w="12240" w:h="15840"/>
          <w:pgMar w:top="1060" w:right="720" w:bottom="280" w:left="720" w:header="801" w:footer="0" w:gutter="0"/>
          <w:cols w:space="720" w:num="1"/>
        </w:sectPr>
      </w:pPr>
    </w:p>
    <w:p w14:paraId="6E023EF6">
      <w:pPr>
        <w:pStyle w:val="5"/>
        <w:spacing w:before="7"/>
        <w:ind w:left="0"/>
        <w:jc w:val="left"/>
        <w:rPr>
          <w:sz w:val="7"/>
        </w:rPr>
      </w:pPr>
    </w:p>
    <w:p w14:paraId="4A0C6C6E">
      <w:pPr>
        <w:spacing w:line="240" w:lineRule="auto"/>
        <w:ind w:left="288" w:right="0" w:firstLine="0"/>
        <w:rPr>
          <w:sz w:val="20"/>
        </w:rPr>
      </w:pPr>
      <w:r>
        <w:rPr>
          <w:sz w:val="20"/>
        </w:rPr>
        <mc:AlternateContent>
          <mc:Choice Requires="wps">
            <w:drawing>
              <wp:inline distT="0" distB="0" distL="0" distR="0">
                <wp:extent cx="6493510" cy="479425"/>
                <wp:effectExtent l="0" t="0" r="0" b="0"/>
                <wp:docPr id="19" name="Textbox 19"/>
                <wp:cNvGraphicFramePr/>
                <a:graphic xmlns:a="http://schemas.openxmlformats.org/drawingml/2006/main">
                  <a:graphicData uri="http://schemas.microsoft.com/office/word/2010/wordprocessingShape">
                    <wps:wsp>
                      <wps:cNvSpPr txBox="1"/>
                      <wps:spPr>
                        <a:xfrm>
                          <a:off x="0" y="0"/>
                          <a:ext cx="6493510" cy="479425"/>
                        </a:xfrm>
                        <a:prstGeom prst="rect">
                          <a:avLst/>
                        </a:prstGeom>
                        <a:solidFill>
                          <a:srgbClr val="F4F6F8"/>
                        </a:solidFill>
                      </wps:spPr>
                      <wps:txbx>
                        <w:txbxContent>
                          <w:p w14:paraId="4ABA481B">
                            <w:pPr>
                              <w:pStyle w:val="5"/>
                              <w:spacing w:before="59" w:line="276" w:lineRule="auto"/>
                              <w:ind w:left="107" w:right="42"/>
                              <w:jc w:val="left"/>
                              <w:rPr>
                                <w:color w:val="000000"/>
                              </w:rPr>
                            </w:pPr>
                            <w:r>
                              <w:rPr>
                                <w:color w:val="282828"/>
                              </w:rPr>
                              <w:t>Scenario:</w:t>
                            </w:r>
                            <w:r>
                              <w:rPr>
                                <w:color w:val="282828"/>
                                <w:spacing w:val="36"/>
                              </w:rPr>
                              <w:t xml:space="preserve"> </w:t>
                            </w:r>
                            <w:r>
                              <w:rPr>
                                <w:color w:val="282828"/>
                              </w:rPr>
                              <w:t>A</w:t>
                            </w:r>
                            <w:r>
                              <w:rPr>
                                <w:color w:val="282828"/>
                                <w:spacing w:val="35"/>
                              </w:rPr>
                              <w:t xml:space="preserve"> </w:t>
                            </w:r>
                            <w:r>
                              <w:rPr>
                                <w:color w:val="282828"/>
                              </w:rPr>
                              <w:t>streaming</w:t>
                            </w:r>
                            <w:r>
                              <w:rPr>
                                <w:color w:val="282828"/>
                                <w:spacing w:val="36"/>
                              </w:rPr>
                              <w:t xml:space="preserve"> </w:t>
                            </w:r>
                            <w:r>
                              <w:rPr>
                                <w:color w:val="282828"/>
                              </w:rPr>
                              <w:t>service</w:t>
                            </w:r>
                            <w:r>
                              <w:rPr>
                                <w:color w:val="282828"/>
                                <w:spacing w:val="37"/>
                              </w:rPr>
                              <w:t xml:space="preserve"> </w:t>
                            </w:r>
                            <w:r>
                              <w:rPr>
                                <w:color w:val="282828"/>
                              </w:rPr>
                              <w:t>wants</w:t>
                            </w:r>
                            <w:r>
                              <w:rPr>
                                <w:color w:val="282828"/>
                                <w:spacing w:val="36"/>
                              </w:rPr>
                              <w:t xml:space="preserve"> </w:t>
                            </w:r>
                            <w:r>
                              <w:rPr>
                                <w:color w:val="282828"/>
                              </w:rPr>
                              <w:t>to</w:t>
                            </w:r>
                            <w:r>
                              <w:rPr>
                                <w:color w:val="282828"/>
                                <w:spacing w:val="36"/>
                              </w:rPr>
                              <w:t xml:space="preserve"> </w:t>
                            </w:r>
                            <w:r>
                              <w:rPr>
                                <w:color w:val="282828"/>
                              </w:rPr>
                              <w:t>recommend</w:t>
                            </w:r>
                            <w:r>
                              <w:rPr>
                                <w:color w:val="282828"/>
                                <w:spacing w:val="36"/>
                              </w:rPr>
                              <w:t xml:space="preserve"> </w:t>
                            </w:r>
                            <w:r>
                              <w:rPr>
                                <w:color w:val="282828"/>
                              </w:rPr>
                              <w:t>movies</w:t>
                            </w:r>
                            <w:r>
                              <w:rPr>
                                <w:color w:val="282828"/>
                                <w:spacing w:val="36"/>
                              </w:rPr>
                              <w:t xml:space="preserve"> </w:t>
                            </w:r>
                            <w:r>
                              <w:rPr>
                                <w:color w:val="282828"/>
                              </w:rPr>
                              <w:t>to</w:t>
                            </w:r>
                            <w:r>
                              <w:rPr>
                                <w:color w:val="282828"/>
                                <w:spacing w:val="36"/>
                              </w:rPr>
                              <w:t xml:space="preserve"> </w:t>
                            </w:r>
                            <w:r>
                              <w:rPr>
                                <w:color w:val="282828"/>
                              </w:rPr>
                              <w:t>users</w:t>
                            </w:r>
                            <w:r>
                              <w:rPr>
                                <w:color w:val="282828"/>
                                <w:spacing w:val="35"/>
                              </w:rPr>
                              <w:t xml:space="preserve"> </w:t>
                            </w:r>
                            <w:r>
                              <w:rPr>
                                <w:color w:val="282828"/>
                              </w:rPr>
                              <w:t>based</w:t>
                            </w:r>
                            <w:r>
                              <w:rPr>
                                <w:color w:val="282828"/>
                                <w:spacing w:val="36"/>
                              </w:rPr>
                              <w:t xml:space="preserve"> </w:t>
                            </w:r>
                            <w:r>
                              <w:rPr>
                                <w:color w:val="282828"/>
                              </w:rPr>
                              <w:t>on</w:t>
                            </w:r>
                            <w:r>
                              <w:rPr>
                                <w:color w:val="282828"/>
                                <w:spacing w:val="36"/>
                              </w:rPr>
                              <w:t xml:space="preserve"> </w:t>
                            </w:r>
                            <w:r>
                              <w:rPr>
                                <w:color w:val="282828"/>
                              </w:rPr>
                              <w:t>their</w:t>
                            </w:r>
                            <w:r>
                              <w:rPr>
                                <w:color w:val="282828"/>
                                <w:spacing w:val="35"/>
                              </w:rPr>
                              <w:t xml:space="preserve"> </w:t>
                            </w:r>
                            <w:r>
                              <w:rPr>
                                <w:color w:val="282828"/>
                              </w:rPr>
                              <w:t>viewing</w:t>
                            </w:r>
                            <w:r>
                              <w:rPr>
                                <w:color w:val="282828"/>
                                <w:spacing w:val="36"/>
                              </w:rPr>
                              <w:t xml:space="preserve"> </w:t>
                            </w:r>
                            <w:r>
                              <w:rPr>
                                <w:color w:val="282828"/>
                              </w:rPr>
                              <w:t>history without using labeled data. Explain how RBMs can be applied to build the recommendation engine.</w:t>
                            </w:r>
                          </w:p>
                        </w:txbxContent>
                      </wps:txbx>
                      <wps:bodyPr wrap="square" lIns="0" tIns="0" rIns="0" bIns="0" rtlCol="0">
                        <a:noAutofit/>
                      </wps:bodyPr>
                    </wps:wsp>
                  </a:graphicData>
                </a:graphic>
              </wp:inline>
            </w:drawing>
          </mc:Choice>
          <mc:Fallback>
            <w:pict>
              <v:shape id="Textbox 19" o:spid="_x0000_s1026" o:spt="202" type="#_x0000_t202" style="height:37.75pt;width:511.3pt;" fillcolor="#F4F6F8" filled="t" stroked="f" coordsize="21600,21600" o:gfxdata="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&#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FggFfDVAAAABQEAAA8AAAAAAAAAAQAgAAAAIgAAAGRy&#10;cy9kb3ducmV2LnhtbFBLAQIUABQAAAAIAIdO4kB6LjT4zwEAAKoDAAAOAAAAAAAAAAEAIAAAACQB&#10;AABkcnMvZTJvRG9jLnhtbFBLBQYAAAAABgAGAFkBAABlBQAAAAA=&#10;">
                <v:fill on="t" focussize="0,0"/>
                <v:stroke on="f"/>
                <v:imagedata o:title=""/>
                <o:lock v:ext="edit" aspectratio="f"/>
                <v:textbox inset="0mm,0mm,0mm,0mm">
                  <w:txbxContent>
                    <w:p w14:paraId="4ABA481B">
                      <w:pPr>
                        <w:pStyle w:val="5"/>
                        <w:spacing w:before="59" w:line="276" w:lineRule="auto"/>
                        <w:ind w:left="107" w:right="42"/>
                        <w:jc w:val="left"/>
                        <w:rPr>
                          <w:color w:val="000000"/>
                        </w:rPr>
                      </w:pPr>
                      <w:r>
                        <w:rPr>
                          <w:color w:val="282828"/>
                        </w:rPr>
                        <w:t>Scenario:</w:t>
                      </w:r>
                      <w:r>
                        <w:rPr>
                          <w:color w:val="282828"/>
                          <w:spacing w:val="36"/>
                        </w:rPr>
                        <w:t xml:space="preserve"> </w:t>
                      </w:r>
                      <w:r>
                        <w:rPr>
                          <w:color w:val="282828"/>
                        </w:rPr>
                        <w:t>A</w:t>
                      </w:r>
                      <w:r>
                        <w:rPr>
                          <w:color w:val="282828"/>
                          <w:spacing w:val="35"/>
                        </w:rPr>
                        <w:t xml:space="preserve"> </w:t>
                      </w:r>
                      <w:r>
                        <w:rPr>
                          <w:color w:val="282828"/>
                        </w:rPr>
                        <w:t>streaming</w:t>
                      </w:r>
                      <w:r>
                        <w:rPr>
                          <w:color w:val="282828"/>
                          <w:spacing w:val="36"/>
                        </w:rPr>
                        <w:t xml:space="preserve"> </w:t>
                      </w:r>
                      <w:r>
                        <w:rPr>
                          <w:color w:val="282828"/>
                        </w:rPr>
                        <w:t>service</w:t>
                      </w:r>
                      <w:r>
                        <w:rPr>
                          <w:color w:val="282828"/>
                          <w:spacing w:val="37"/>
                        </w:rPr>
                        <w:t xml:space="preserve"> </w:t>
                      </w:r>
                      <w:r>
                        <w:rPr>
                          <w:color w:val="282828"/>
                        </w:rPr>
                        <w:t>wants</w:t>
                      </w:r>
                      <w:r>
                        <w:rPr>
                          <w:color w:val="282828"/>
                          <w:spacing w:val="36"/>
                        </w:rPr>
                        <w:t xml:space="preserve"> </w:t>
                      </w:r>
                      <w:r>
                        <w:rPr>
                          <w:color w:val="282828"/>
                        </w:rPr>
                        <w:t>to</w:t>
                      </w:r>
                      <w:r>
                        <w:rPr>
                          <w:color w:val="282828"/>
                          <w:spacing w:val="36"/>
                        </w:rPr>
                        <w:t xml:space="preserve"> </w:t>
                      </w:r>
                      <w:r>
                        <w:rPr>
                          <w:color w:val="282828"/>
                        </w:rPr>
                        <w:t>recommend</w:t>
                      </w:r>
                      <w:r>
                        <w:rPr>
                          <w:color w:val="282828"/>
                          <w:spacing w:val="36"/>
                        </w:rPr>
                        <w:t xml:space="preserve"> </w:t>
                      </w:r>
                      <w:r>
                        <w:rPr>
                          <w:color w:val="282828"/>
                        </w:rPr>
                        <w:t>movies</w:t>
                      </w:r>
                      <w:r>
                        <w:rPr>
                          <w:color w:val="282828"/>
                          <w:spacing w:val="36"/>
                        </w:rPr>
                        <w:t xml:space="preserve"> </w:t>
                      </w:r>
                      <w:r>
                        <w:rPr>
                          <w:color w:val="282828"/>
                        </w:rPr>
                        <w:t>to</w:t>
                      </w:r>
                      <w:r>
                        <w:rPr>
                          <w:color w:val="282828"/>
                          <w:spacing w:val="36"/>
                        </w:rPr>
                        <w:t xml:space="preserve"> </w:t>
                      </w:r>
                      <w:r>
                        <w:rPr>
                          <w:color w:val="282828"/>
                        </w:rPr>
                        <w:t>users</w:t>
                      </w:r>
                      <w:r>
                        <w:rPr>
                          <w:color w:val="282828"/>
                          <w:spacing w:val="35"/>
                        </w:rPr>
                        <w:t xml:space="preserve"> </w:t>
                      </w:r>
                      <w:r>
                        <w:rPr>
                          <w:color w:val="282828"/>
                        </w:rPr>
                        <w:t>based</w:t>
                      </w:r>
                      <w:r>
                        <w:rPr>
                          <w:color w:val="282828"/>
                          <w:spacing w:val="36"/>
                        </w:rPr>
                        <w:t xml:space="preserve"> </w:t>
                      </w:r>
                      <w:r>
                        <w:rPr>
                          <w:color w:val="282828"/>
                        </w:rPr>
                        <w:t>on</w:t>
                      </w:r>
                      <w:r>
                        <w:rPr>
                          <w:color w:val="282828"/>
                          <w:spacing w:val="36"/>
                        </w:rPr>
                        <w:t xml:space="preserve"> </w:t>
                      </w:r>
                      <w:r>
                        <w:rPr>
                          <w:color w:val="282828"/>
                        </w:rPr>
                        <w:t>their</w:t>
                      </w:r>
                      <w:r>
                        <w:rPr>
                          <w:color w:val="282828"/>
                          <w:spacing w:val="35"/>
                        </w:rPr>
                        <w:t xml:space="preserve"> </w:t>
                      </w:r>
                      <w:r>
                        <w:rPr>
                          <w:color w:val="282828"/>
                        </w:rPr>
                        <w:t>viewing</w:t>
                      </w:r>
                      <w:r>
                        <w:rPr>
                          <w:color w:val="282828"/>
                          <w:spacing w:val="36"/>
                        </w:rPr>
                        <w:t xml:space="preserve"> </w:t>
                      </w:r>
                      <w:r>
                        <w:rPr>
                          <w:color w:val="282828"/>
                        </w:rPr>
                        <w:t>history without using labeled data. Explain how RBMs can be applied to build the recommendation engine.</w:t>
                      </w:r>
                    </w:p>
                  </w:txbxContent>
                </v:textbox>
                <w10:wrap type="none"/>
                <w10:anchorlock/>
              </v:shape>
            </w:pict>
          </mc:Fallback>
        </mc:AlternateContent>
      </w:r>
    </w:p>
    <w:p w14:paraId="7786AADC">
      <w:pPr>
        <w:pStyle w:val="5"/>
        <w:spacing w:before="136"/>
        <w:ind w:left="0"/>
        <w:jc w:val="left"/>
      </w:pPr>
    </w:p>
    <w:p w14:paraId="63CFC486">
      <w:pPr>
        <w:pStyle w:val="2"/>
        <w:numPr>
          <w:ilvl w:val="0"/>
          <w:numId w:val="7"/>
        </w:numPr>
        <w:tabs>
          <w:tab w:val="left" w:pos="455"/>
        </w:tabs>
        <w:spacing w:before="0" w:after="0" w:line="240" w:lineRule="auto"/>
        <w:ind w:left="455" w:right="0" w:hanging="240"/>
        <w:jc w:val="both"/>
      </w:pPr>
      <w:r>
        <w:rPr>
          <w:color w:val="1B365D"/>
        </w:rPr>
        <w:t>Executive</w:t>
      </w:r>
      <w:r>
        <w:rPr>
          <w:color w:val="1B365D"/>
          <w:spacing w:val="-4"/>
        </w:rPr>
        <w:t xml:space="preserve"> </w:t>
      </w:r>
      <w:r>
        <w:rPr>
          <w:color w:val="1B365D"/>
        </w:rPr>
        <w:t>Technical</w:t>
      </w:r>
      <w:r>
        <w:rPr>
          <w:color w:val="1B365D"/>
          <w:spacing w:val="-2"/>
        </w:rPr>
        <w:t xml:space="preserve"> Summary</w:t>
      </w:r>
    </w:p>
    <w:p w14:paraId="083E2B50">
      <w:pPr>
        <w:pStyle w:val="5"/>
        <w:spacing w:before="82" w:line="276" w:lineRule="auto"/>
        <w:ind w:right="214"/>
      </w:pPr>
      <w:r>
        <w:rPr>
          <w:color w:val="282828"/>
        </w:rPr>
        <w:t>Collaborative filtering for streaming platforms faces major challenges due to sparse user-item interaction matrices and complete lack of explicit target labels. A Restricted Boltzmann Machine (RBM)—an energy-based,</w:t>
      </w:r>
      <w:r>
        <w:rPr>
          <w:color w:val="282828"/>
          <w:spacing w:val="-14"/>
        </w:rPr>
        <w:t xml:space="preserve"> </w:t>
      </w:r>
      <w:r>
        <w:rPr>
          <w:color w:val="282828"/>
        </w:rPr>
        <w:t>generative</w:t>
      </w:r>
      <w:r>
        <w:rPr>
          <w:color w:val="282828"/>
          <w:spacing w:val="-15"/>
        </w:rPr>
        <w:t xml:space="preserve"> </w:t>
      </w:r>
      <w:r>
        <w:rPr>
          <w:color w:val="282828"/>
        </w:rPr>
        <w:t>stochastic</w:t>
      </w:r>
      <w:r>
        <w:rPr>
          <w:color w:val="282828"/>
          <w:spacing w:val="-15"/>
        </w:rPr>
        <w:t xml:space="preserve"> </w:t>
      </w:r>
      <w:r>
        <w:rPr>
          <w:color w:val="282828"/>
        </w:rPr>
        <w:t>neural</w:t>
      </w:r>
      <w:r>
        <w:rPr>
          <w:color w:val="282828"/>
          <w:spacing w:val="-14"/>
        </w:rPr>
        <w:t xml:space="preserve"> </w:t>
      </w:r>
      <w:r>
        <w:rPr>
          <w:color w:val="282828"/>
        </w:rPr>
        <w:t>network—provides</w:t>
      </w:r>
      <w:r>
        <w:rPr>
          <w:color w:val="282828"/>
          <w:spacing w:val="-14"/>
        </w:rPr>
        <w:t xml:space="preserve"> </w:t>
      </w:r>
      <w:r>
        <w:rPr>
          <w:color w:val="282828"/>
        </w:rPr>
        <w:t>an</w:t>
      </w:r>
      <w:r>
        <w:rPr>
          <w:color w:val="282828"/>
          <w:spacing w:val="-14"/>
        </w:rPr>
        <w:t xml:space="preserve"> </w:t>
      </w:r>
      <w:r>
        <w:rPr>
          <w:color w:val="282828"/>
        </w:rPr>
        <w:t>ideal</w:t>
      </w:r>
      <w:r>
        <w:rPr>
          <w:color w:val="282828"/>
          <w:spacing w:val="-14"/>
        </w:rPr>
        <w:t xml:space="preserve"> </w:t>
      </w:r>
      <w:r>
        <w:rPr>
          <w:color w:val="282828"/>
        </w:rPr>
        <w:t>unsupervised</w:t>
      </w:r>
      <w:r>
        <w:rPr>
          <w:color w:val="282828"/>
          <w:spacing w:val="-14"/>
        </w:rPr>
        <w:t xml:space="preserve"> </w:t>
      </w:r>
      <w:r>
        <w:rPr>
          <w:color w:val="282828"/>
        </w:rPr>
        <w:t>solution.</w:t>
      </w:r>
      <w:r>
        <w:rPr>
          <w:color w:val="282828"/>
          <w:spacing w:val="-15"/>
        </w:rPr>
        <w:t xml:space="preserve"> </w:t>
      </w:r>
      <w:r>
        <w:rPr>
          <w:color w:val="282828"/>
        </w:rPr>
        <w:t>Rather</w:t>
      </w:r>
      <w:r>
        <w:rPr>
          <w:color w:val="282828"/>
          <w:spacing w:val="-15"/>
        </w:rPr>
        <w:t xml:space="preserve"> </w:t>
      </w:r>
      <w:r>
        <w:rPr>
          <w:color w:val="282828"/>
        </w:rPr>
        <w:t>than</w:t>
      </w:r>
      <w:r>
        <w:rPr>
          <w:color w:val="282828"/>
          <w:spacing w:val="-15"/>
        </w:rPr>
        <w:t xml:space="preserve"> </w:t>
      </w:r>
      <w:r>
        <w:rPr>
          <w:color w:val="282828"/>
        </w:rPr>
        <w:t>predicting explicit</w:t>
      </w:r>
      <w:r>
        <w:rPr>
          <w:color w:val="282828"/>
          <w:spacing w:val="-3"/>
        </w:rPr>
        <w:t xml:space="preserve"> </w:t>
      </w:r>
      <w:r>
        <w:rPr>
          <w:color w:val="282828"/>
        </w:rPr>
        <w:t>classification</w:t>
      </w:r>
      <w:r>
        <w:rPr>
          <w:color w:val="282828"/>
          <w:spacing w:val="-3"/>
        </w:rPr>
        <w:t xml:space="preserve"> </w:t>
      </w:r>
      <w:r>
        <w:rPr>
          <w:color w:val="282828"/>
        </w:rPr>
        <w:t>labels,</w:t>
      </w:r>
      <w:r>
        <w:rPr>
          <w:color w:val="282828"/>
          <w:spacing w:val="-3"/>
        </w:rPr>
        <w:t xml:space="preserve"> </w:t>
      </w:r>
      <w:r>
        <w:rPr>
          <w:color w:val="282828"/>
        </w:rPr>
        <w:t>an</w:t>
      </w:r>
      <w:r>
        <w:rPr>
          <w:color w:val="282828"/>
          <w:spacing w:val="-3"/>
        </w:rPr>
        <w:t xml:space="preserve"> </w:t>
      </w:r>
      <w:r>
        <w:rPr>
          <w:color w:val="282828"/>
        </w:rPr>
        <w:t>RBM</w:t>
      </w:r>
      <w:r>
        <w:rPr>
          <w:color w:val="282828"/>
          <w:spacing w:val="-4"/>
        </w:rPr>
        <w:t xml:space="preserve"> </w:t>
      </w:r>
      <w:r>
        <w:rPr>
          <w:color w:val="282828"/>
        </w:rPr>
        <w:t>models</w:t>
      </w:r>
      <w:r>
        <w:rPr>
          <w:color w:val="282828"/>
          <w:spacing w:val="-4"/>
        </w:rPr>
        <w:t xml:space="preserve"> </w:t>
      </w:r>
      <w:r>
        <w:rPr>
          <w:color w:val="282828"/>
        </w:rPr>
        <w:t>the</w:t>
      </w:r>
      <w:r>
        <w:rPr>
          <w:color w:val="282828"/>
          <w:spacing w:val="-7"/>
        </w:rPr>
        <w:t xml:space="preserve"> </w:t>
      </w:r>
      <w:r>
        <w:rPr>
          <w:color w:val="282828"/>
        </w:rPr>
        <w:t>underlying</w:t>
      </w:r>
      <w:r>
        <w:rPr>
          <w:color w:val="282828"/>
          <w:spacing w:val="-3"/>
        </w:rPr>
        <w:t xml:space="preserve"> </w:t>
      </w:r>
      <w:r>
        <w:rPr>
          <w:color w:val="282828"/>
        </w:rPr>
        <w:t>joint</w:t>
      </w:r>
      <w:r>
        <w:rPr>
          <w:color w:val="282828"/>
          <w:spacing w:val="-3"/>
        </w:rPr>
        <w:t xml:space="preserve"> </w:t>
      </w:r>
      <w:r>
        <w:rPr>
          <w:color w:val="282828"/>
        </w:rPr>
        <w:t>probability</w:t>
      </w:r>
      <w:r>
        <w:rPr>
          <w:color w:val="282828"/>
          <w:spacing w:val="-3"/>
        </w:rPr>
        <w:t xml:space="preserve"> </w:t>
      </w:r>
      <w:r>
        <w:rPr>
          <w:color w:val="282828"/>
        </w:rPr>
        <w:t>distribution</w:t>
      </w:r>
      <w:r>
        <w:rPr>
          <w:color w:val="282828"/>
          <w:spacing w:val="-3"/>
        </w:rPr>
        <w:t xml:space="preserve"> </w:t>
      </w:r>
      <w:r>
        <w:rPr>
          <w:color w:val="282828"/>
        </w:rPr>
        <w:t>over</w:t>
      </w:r>
      <w:r>
        <w:rPr>
          <w:color w:val="282828"/>
          <w:spacing w:val="-3"/>
        </w:rPr>
        <w:t xml:space="preserve"> </w:t>
      </w:r>
      <w:r>
        <w:rPr>
          <w:color w:val="282828"/>
        </w:rPr>
        <w:t>user</w:t>
      </w:r>
      <w:r>
        <w:rPr>
          <w:color w:val="282828"/>
          <w:spacing w:val="-3"/>
        </w:rPr>
        <w:t xml:space="preserve"> </w:t>
      </w:r>
      <w:r>
        <w:rPr>
          <w:color w:val="282828"/>
        </w:rPr>
        <w:t>viewing preferences, reconstructing missing movie ratings to generate highly personalized recommendations.</w:t>
      </w:r>
    </w:p>
    <w:p w14:paraId="328283F6">
      <w:pPr>
        <w:pStyle w:val="2"/>
        <w:numPr>
          <w:ilvl w:val="0"/>
          <w:numId w:val="7"/>
        </w:numPr>
        <w:tabs>
          <w:tab w:val="left" w:pos="455"/>
        </w:tabs>
        <w:spacing w:before="119" w:after="0" w:line="240" w:lineRule="auto"/>
        <w:ind w:left="455" w:right="0" w:hanging="240"/>
        <w:jc w:val="both"/>
      </w:pPr>
      <w:r>
        <w:rPr>
          <w:color w:val="1B365D"/>
        </w:rPr>
        <w:t>RBM</w:t>
      </w:r>
      <w:r>
        <w:rPr>
          <w:color w:val="1B365D"/>
          <w:spacing w:val="-4"/>
        </w:rPr>
        <w:t xml:space="preserve"> </w:t>
      </w:r>
      <w:r>
        <w:rPr>
          <w:color w:val="1B365D"/>
        </w:rPr>
        <w:t>Structural</w:t>
      </w:r>
      <w:r>
        <w:rPr>
          <w:color w:val="1B365D"/>
          <w:spacing w:val="-2"/>
        </w:rPr>
        <w:t xml:space="preserve"> </w:t>
      </w:r>
      <w:r>
        <w:rPr>
          <w:color w:val="1B365D"/>
        </w:rPr>
        <w:t>Architecture</w:t>
      </w:r>
      <w:r>
        <w:rPr>
          <w:color w:val="1B365D"/>
          <w:spacing w:val="-3"/>
        </w:rPr>
        <w:t xml:space="preserve"> </w:t>
      </w:r>
      <w:r>
        <w:rPr>
          <w:color w:val="1B365D"/>
        </w:rPr>
        <w:t>for</w:t>
      </w:r>
      <w:r>
        <w:rPr>
          <w:color w:val="1B365D"/>
          <w:spacing w:val="-3"/>
        </w:rPr>
        <w:t xml:space="preserve"> </w:t>
      </w:r>
      <w:r>
        <w:rPr>
          <w:color w:val="1B365D"/>
        </w:rPr>
        <w:t>Recommendation</w:t>
      </w:r>
      <w:r>
        <w:rPr>
          <w:color w:val="1B365D"/>
          <w:spacing w:val="-1"/>
        </w:rPr>
        <w:t xml:space="preserve"> </w:t>
      </w:r>
      <w:r>
        <w:rPr>
          <w:color w:val="1B365D"/>
          <w:spacing w:val="-2"/>
        </w:rPr>
        <w:t>Systems</w:t>
      </w:r>
    </w:p>
    <w:p w14:paraId="7C20A9A7">
      <w:pPr>
        <w:pStyle w:val="8"/>
        <w:numPr>
          <w:ilvl w:val="1"/>
          <w:numId w:val="7"/>
        </w:numPr>
        <w:tabs>
          <w:tab w:val="left" w:pos="507"/>
        </w:tabs>
        <w:spacing w:before="83" w:after="0" w:line="276" w:lineRule="auto"/>
        <w:ind w:left="215" w:right="216" w:firstLine="0"/>
        <w:jc w:val="both"/>
        <w:rPr>
          <w:sz w:val="24"/>
        </w:rPr>
      </w:pPr>
      <w:r>
        <w:rPr>
          <w:color w:val="282828"/>
          <w:sz w:val="24"/>
        </w:rPr>
        <w:t>1.</w:t>
      </w:r>
      <w:r>
        <w:rPr>
          <w:color w:val="282828"/>
          <w:spacing w:val="-3"/>
          <w:sz w:val="24"/>
        </w:rPr>
        <w:t xml:space="preserve"> </w:t>
      </w:r>
      <w:r>
        <w:rPr>
          <w:color w:val="282828"/>
          <w:sz w:val="24"/>
        </w:rPr>
        <w:t>Two-Layer</w:t>
      </w:r>
      <w:r>
        <w:rPr>
          <w:color w:val="282828"/>
          <w:spacing w:val="-3"/>
          <w:sz w:val="24"/>
        </w:rPr>
        <w:t xml:space="preserve"> </w:t>
      </w:r>
      <w:r>
        <w:rPr>
          <w:color w:val="282828"/>
          <w:sz w:val="24"/>
        </w:rPr>
        <w:t>Bipartite</w:t>
      </w:r>
      <w:r>
        <w:rPr>
          <w:color w:val="282828"/>
          <w:spacing w:val="-3"/>
          <w:sz w:val="24"/>
        </w:rPr>
        <w:t xml:space="preserve"> </w:t>
      </w:r>
      <w:r>
        <w:rPr>
          <w:color w:val="282828"/>
          <w:sz w:val="24"/>
        </w:rPr>
        <w:t>Undirected</w:t>
      </w:r>
      <w:r>
        <w:rPr>
          <w:color w:val="282828"/>
          <w:spacing w:val="-3"/>
          <w:sz w:val="24"/>
        </w:rPr>
        <w:t xml:space="preserve"> </w:t>
      </w:r>
      <w:r>
        <w:rPr>
          <w:color w:val="282828"/>
          <w:sz w:val="24"/>
        </w:rPr>
        <w:t>Graph:</w:t>
      </w:r>
      <w:r>
        <w:rPr>
          <w:color w:val="282828"/>
          <w:spacing w:val="-3"/>
          <w:sz w:val="24"/>
        </w:rPr>
        <w:t xml:space="preserve"> </w:t>
      </w:r>
      <w:r>
        <w:rPr>
          <w:color w:val="282828"/>
          <w:sz w:val="24"/>
        </w:rPr>
        <w:t>An</w:t>
      </w:r>
      <w:r>
        <w:rPr>
          <w:color w:val="282828"/>
          <w:spacing w:val="-1"/>
          <w:sz w:val="24"/>
        </w:rPr>
        <w:t xml:space="preserve"> </w:t>
      </w:r>
      <w:r>
        <w:rPr>
          <w:color w:val="282828"/>
          <w:sz w:val="24"/>
        </w:rPr>
        <w:t>RBM</w:t>
      </w:r>
      <w:r>
        <w:rPr>
          <w:color w:val="282828"/>
          <w:spacing w:val="-4"/>
          <w:sz w:val="24"/>
        </w:rPr>
        <w:t xml:space="preserve"> </w:t>
      </w:r>
      <w:r>
        <w:rPr>
          <w:color w:val="282828"/>
          <w:sz w:val="24"/>
        </w:rPr>
        <w:t>consists</w:t>
      </w:r>
      <w:r>
        <w:rPr>
          <w:color w:val="282828"/>
          <w:spacing w:val="-3"/>
          <w:sz w:val="24"/>
        </w:rPr>
        <w:t xml:space="preserve"> </w:t>
      </w:r>
      <w:r>
        <w:rPr>
          <w:color w:val="282828"/>
          <w:sz w:val="24"/>
        </w:rPr>
        <w:t>of</w:t>
      </w:r>
      <w:r>
        <w:rPr>
          <w:color w:val="282828"/>
          <w:spacing w:val="-3"/>
          <w:sz w:val="24"/>
        </w:rPr>
        <w:t xml:space="preserve"> </w:t>
      </w:r>
      <w:r>
        <w:rPr>
          <w:color w:val="282828"/>
          <w:sz w:val="24"/>
        </w:rPr>
        <w:t>a</w:t>
      </w:r>
      <w:r>
        <w:rPr>
          <w:color w:val="282828"/>
          <w:spacing w:val="-5"/>
          <w:sz w:val="24"/>
        </w:rPr>
        <w:t xml:space="preserve"> </w:t>
      </w:r>
      <w:r>
        <w:rPr>
          <w:color w:val="282828"/>
          <w:sz w:val="24"/>
        </w:rPr>
        <w:t>Visible</w:t>
      </w:r>
      <w:r>
        <w:rPr>
          <w:color w:val="282828"/>
          <w:spacing w:val="-3"/>
          <w:sz w:val="24"/>
        </w:rPr>
        <w:t xml:space="preserve"> </w:t>
      </w:r>
      <w:r>
        <w:rPr>
          <w:color w:val="282828"/>
          <w:sz w:val="24"/>
        </w:rPr>
        <w:t>Layer</w:t>
      </w:r>
      <w:r>
        <w:rPr>
          <w:color w:val="282828"/>
          <w:spacing w:val="-3"/>
          <w:sz w:val="24"/>
        </w:rPr>
        <w:t xml:space="preserve"> </w:t>
      </w:r>
      <w:r>
        <w:rPr>
          <w:color w:val="282828"/>
          <w:sz w:val="24"/>
        </w:rPr>
        <w:t>v</w:t>
      </w:r>
      <w:r>
        <w:rPr>
          <w:color w:val="282828"/>
          <w:spacing w:val="-3"/>
          <w:sz w:val="24"/>
        </w:rPr>
        <w:t xml:space="preserve"> </w:t>
      </w:r>
      <w:r>
        <w:rPr>
          <w:color w:val="282828"/>
          <w:sz w:val="24"/>
        </w:rPr>
        <w:t>(representing</w:t>
      </w:r>
      <w:r>
        <w:rPr>
          <w:color w:val="282828"/>
          <w:spacing w:val="-3"/>
          <w:sz w:val="24"/>
        </w:rPr>
        <w:t xml:space="preserve"> </w:t>
      </w:r>
      <w:r>
        <w:rPr>
          <w:color w:val="282828"/>
          <w:sz w:val="24"/>
        </w:rPr>
        <w:t>observed movie ratings or watch histories) and a Hidden Layer h (representing latent user taste preferences such as genre affinity, director styles, or pacing).</w:t>
      </w:r>
    </w:p>
    <w:p w14:paraId="184B22E8">
      <w:pPr>
        <w:pStyle w:val="8"/>
        <w:numPr>
          <w:ilvl w:val="1"/>
          <w:numId w:val="7"/>
        </w:numPr>
        <w:tabs>
          <w:tab w:val="left" w:pos="490"/>
        </w:tabs>
        <w:spacing w:before="58" w:after="0" w:line="276" w:lineRule="auto"/>
        <w:ind w:left="215" w:right="213" w:firstLine="0"/>
        <w:jc w:val="both"/>
        <w:rPr>
          <w:sz w:val="24"/>
        </w:rPr>
      </w:pPr>
      <w:r>
        <w:rPr>
          <w:color w:val="282828"/>
          <w:sz w:val="24"/>
        </w:rPr>
        <w:t>2.</w:t>
      </w:r>
      <w:r>
        <w:rPr>
          <w:color w:val="282828"/>
          <w:spacing w:val="-8"/>
          <w:sz w:val="24"/>
        </w:rPr>
        <w:t xml:space="preserve"> </w:t>
      </w:r>
      <w:r>
        <w:rPr>
          <w:color w:val="282828"/>
          <w:sz w:val="24"/>
        </w:rPr>
        <w:t>No</w:t>
      </w:r>
      <w:r>
        <w:rPr>
          <w:color w:val="282828"/>
          <w:spacing w:val="-9"/>
          <w:sz w:val="24"/>
        </w:rPr>
        <w:t xml:space="preserve"> </w:t>
      </w:r>
      <w:r>
        <w:rPr>
          <w:color w:val="282828"/>
          <w:sz w:val="24"/>
        </w:rPr>
        <w:t>Intra-Layer</w:t>
      </w:r>
      <w:r>
        <w:rPr>
          <w:color w:val="282828"/>
          <w:spacing w:val="-9"/>
          <w:sz w:val="24"/>
        </w:rPr>
        <w:t xml:space="preserve"> </w:t>
      </w:r>
      <w:r>
        <w:rPr>
          <w:color w:val="282828"/>
          <w:sz w:val="24"/>
        </w:rPr>
        <w:t>Connections</w:t>
      </w:r>
      <w:r>
        <w:rPr>
          <w:color w:val="282828"/>
          <w:spacing w:val="-8"/>
          <w:sz w:val="24"/>
        </w:rPr>
        <w:t xml:space="preserve"> </w:t>
      </w:r>
      <w:r>
        <w:rPr>
          <w:color w:val="282828"/>
          <w:sz w:val="24"/>
        </w:rPr>
        <w:t>(Restricted</w:t>
      </w:r>
      <w:r>
        <w:rPr>
          <w:color w:val="282828"/>
          <w:spacing w:val="-8"/>
          <w:sz w:val="24"/>
        </w:rPr>
        <w:t xml:space="preserve"> </w:t>
      </w:r>
      <w:r>
        <w:rPr>
          <w:color w:val="282828"/>
          <w:sz w:val="24"/>
        </w:rPr>
        <w:t>Property):</w:t>
      </w:r>
      <w:r>
        <w:rPr>
          <w:color w:val="282828"/>
          <w:spacing w:val="-8"/>
          <w:sz w:val="24"/>
        </w:rPr>
        <w:t xml:space="preserve"> </w:t>
      </w:r>
      <w:r>
        <w:rPr>
          <w:color w:val="282828"/>
          <w:sz w:val="24"/>
        </w:rPr>
        <w:t>There</w:t>
      </w:r>
      <w:r>
        <w:rPr>
          <w:color w:val="282828"/>
          <w:spacing w:val="-9"/>
          <w:sz w:val="24"/>
        </w:rPr>
        <w:t xml:space="preserve"> </w:t>
      </w:r>
      <w:r>
        <w:rPr>
          <w:color w:val="282828"/>
          <w:sz w:val="24"/>
        </w:rPr>
        <w:t>are</w:t>
      </w:r>
      <w:r>
        <w:rPr>
          <w:color w:val="282828"/>
          <w:spacing w:val="-9"/>
          <w:sz w:val="24"/>
        </w:rPr>
        <w:t xml:space="preserve"> </w:t>
      </w:r>
      <w:r>
        <w:rPr>
          <w:color w:val="282828"/>
          <w:sz w:val="24"/>
        </w:rPr>
        <w:t>zero</w:t>
      </w:r>
      <w:r>
        <w:rPr>
          <w:color w:val="282828"/>
          <w:spacing w:val="-9"/>
          <w:sz w:val="24"/>
        </w:rPr>
        <w:t xml:space="preserve"> </w:t>
      </w:r>
      <w:r>
        <w:rPr>
          <w:color w:val="282828"/>
          <w:sz w:val="24"/>
        </w:rPr>
        <w:t>connections</w:t>
      </w:r>
      <w:r>
        <w:rPr>
          <w:color w:val="282828"/>
          <w:spacing w:val="-8"/>
          <w:sz w:val="24"/>
        </w:rPr>
        <w:t xml:space="preserve"> </w:t>
      </w:r>
      <w:r>
        <w:rPr>
          <w:color w:val="282828"/>
          <w:sz w:val="24"/>
        </w:rPr>
        <w:t>between</w:t>
      </w:r>
      <w:r>
        <w:rPr>
          <w:color w:val="282828"/>
          <w:spacing w:val="-8"/>
          <w:sz w:val="24"/>
        </w:rPr>
        <w:t xml:space="preserve"> </w:t>
      </w:r>
      <w:r>
        <w:rPr>
          <w:color w:val="282828"/>
          <w:sz w:val="24"/>
        </w:rPr>
        <w:t>units</w:t>
      </w:r>
      <w:r>
        <w:rPr>
          <w:color w:val="282828"/>
          <w:spacing w:val="-8"/>
          <w:sz w:val="24"/>
        </w:rPr>
        <w:t xml:space="preserve"> </w:t>
      </w:r>
      <w:r>
        <w:rPr>
          <w:color w:val="282828"/>
          <w:sz w:val="24"/>
        </w:rPr>
        <w:t>within</w:t>
      </w:r>
      <w:r>
        <w:rPr>
          <w:color w:val="282828"/>
          <w:spacing w:val="-8"/>
          <w:sz w:val="24"/>
        </w:rPr>
        <w:t xml:space="preserve"> </w:t>
      </w:r>
      <w:r>
        <w:rPr>
          <w:color w:val="282828"/>
          <w:sz w:val="24"/>
        </w:rPr>
        <w:t>the same layer. This structural restriction yields conditional independence: P(h|v) = prod P(h_j|v) and P(v|h) = prod P(v_i|h), making parallel Gibbs sampling computationally tractable.</w:t>
      </w:r>
    </w:p>
    <w:p w14:paraId="58EBE760">
      <w:pPr>
        <w:pStyle w:val="8"/>
        <w:numPr>
          <w:ilvl w:val="1"/>
          <w:numId w:val="7"/>
        </w:numPr>
        <w:tabs>
          <w:tab w:val="left" w:pos="517"/>
        </w:tabs>
        <w:spacing w:before="60" w:after="0" w:line="276" w:lineRule="auto"/>
        <w:ind w:left="215" w:right="212" w:firstLine="0"/>
        <w:jc w:val="both"/>
        <w:rPr>
          <w:sz w:val="24"/>
        </w:rPr>
      </w:pPr>
      <w:r>
        <w:rPr>
          <w:color w:val="282828"/>
          <w:sz w:val="24"/>
        </w:rPr>
        <w:t>3. Energy-Based Probability Formulation: The joint probability of visible and hidden states is governed by</w:t>
      </w:r>
      <w:r>
        <w:rPr>
          <w:color w:val="282828"/>
          <w:spacing w:val="-4"/>
          <w:sz w:val="24"/>
        </w:rPr>
        <w:t xml:space="preserve"> </w:t>
      </w:r>
      <w:r>
        <w:rPr>
          <w:color w:val="282828"/>
          <w:sz w:val="24"/>
        </w:rPr>
        <w:t>an</w:t>
      </w:r>
      <w:r>
        <w:rPr>
          <w:color w:val="282828"/>
          <w:spacing w:val="-4"/>
          <w:sz w:val="24"/>
        </w:rPr>
        <w:t xml:space="preserve"> </w:t>
      </w:r>
      <w:r>
        <w:rPr>
          <w:color w:val="282828"/>
          <w:sz w:val="24"/>
        </w:rPr>
        <w:t>energy</w:t>
      </w:r>
      <w:r>
        <w:rPr>
          <w:color w:val="282828"/>
          <w:spacing w:val="-2"/>
          <w:sz w:val="24"/>
        </w:rPr>
        <w:t xml:space="preserve"> </w:t>
      </w:r>
      <w:r>
        <w:rPr>
          <w:color w:val="282828"/>
          <w:sz w:val="24"/>
        </w:rPr>
        <w:t>function</w:t>
      </w:r>
      <w:r>
        <w:rPr>
          <w:color w:val="282828"/>
          <w:spacing w:val="-4"/>
          <w:sz w:val="24"/>
        </w:rPr>
        <w:t xml:space="preserve"> </w:t>
      </w:r>
      <w:r>
        <w:rPr>
          <w:color w:val="282828"/>
          <w:sz w:val="24"/>
        </w:rPr>
        <w:t>E(v,h)</w:t>
      </w:r>
      <w:r>
        <w:rPr>
          <w:color w:val="282828"/>
          <w:spacing w:val="-5"/>
          <w:sz w:val="24"/>
        </w:rPr>
        <w:t xml:space="preserve"> </w:t>
      </w:r>
      <w:r>
        <w:rPr>
          <w:color w:val="282828"/>
          <w:sz w:val="24"/>
        </w:rPr>
        <w:t>=</w:t>
      </w:r>
      <w:r>
        <w:rPr>
          <w:color w:val="282828"/>
          <w:spacing w:val="-2"/>
          <w:sz w:val="24"/>
        </w:rPr>
        <w:t xml:space="preserve"> </w:t>
      </w:r>
      <w:r>
        <w:rPr>
          <w:color w:val="282828"/>
          <w:sz w:val="24"/>
        </w:rPr>
        <w:t>-</w:t>
      </w:r>
      <w:r>
        <w:rPr>
          <w:color w:val="282828"/>
          <w:spacing w:val="-5"/>
          <w:sz w:val="24"/>
        </w:rPr>
        <w:t xml:space="preserve"> </w:t>
      </w:r>
      <w:r>
        <w:rPr>
          <w:color w:val="282828"/>
          <w:sz w:val="24"/>
        </w:rPr>
        <w:t>v^T</w:t>
      </w:r>
      <w:r>
        <w:rPr>
          <w:color w:val="282828"/>
          <w:spacing w:val="-4"/>
          <w:sz w:val="24"/>
        </w:rPr>
        <w:t xml:space="preserve"> </w:t>
      </w:r>
      <w:r>
        <w:rPr>
          <w:color w:val="282828"/>
          <w:sz w:val="24"/>
        </w:rPr>
        <w:t>*</w:t>
      </w:r>
      <w:r>
        <w:rPr>
          <w:color w:val="282828"/>
          <w:spacing w:val="-2"/>
          <w:sz w:val="24"/>
        </w:rPr>
        <w:t xml:space="preserve"> </w:t>
      </w:r>
      <w:r>
        <w:rPr>
          <w:color w:val="282828"/>
          <w:sz w:val="24"/>
        </w:rPr>
        <w:t>W</w:t>
      </w:r>
      <w:r>
        <w:rPr>
          <w:color w:val="282828"/>
          <w:spacing w:val="-5"/>
          <w:sz w:val="24"/>
        </w:rPr>
        <w:t xml:space="preserve"> </w:t>
      </w:r>
      <w:r>
        <w:rPr>
          <w:color w:val="282828"/>
          <w:sz w:val="24"/>
        </w:rPr>
        <w:t>*</w:t>
      </w:r>
      <w:r>
        <w:rPr>
          <w:color w:val="282828"/>
          <w:spacing w:val="-4"/>
          <w:sz w:val="24"/>
        </w:rPr>
        <w:t xml:space="preserve"> </w:t>
      </w:r>
      <w:r>
        <w:rPr>
          <w:color w:val="282828"/>
          <w:sz w:val="24"/>
        </w:rPr>
        <w:t>h</w:t>
      </w:r>
      <w:r>
        <w:rPr>
          <w:color w:val="282828"/>
          <w:spacing w:val="-3"/>
          <w:sz w:val="24"/>
        </w:rPr>
        <w:t xml:space="preserve"> </w:t>
      </w:r>
      <w:r>
        <w:rPr>
          <w:color w:val="282828"/>
          <w:sz w:val="24"/>
        </w:rPr>
        <w:t>-</w:t>
      </w:r>
      <w:r>
        <w:rPr>
          <w:color w:val="282828"/>
          <w:spacing w:val="-3"/>
          <w:sz w:val="24"/>
        </w:rPr>
        <w:t xml:space="preserve"> </w:t>
      </w:r>
      <w:r>
        <w:rPr>
          <w:color w:val="282828"/>
          <w:sz w:val="24"/>
        </w:rPr>
        <w:t>a^T</w:t>
      </w:r>
      <w:r>
        <w:rPr>
          <w:color w:val="282828"/>
          <w:spacing w:val="-4"/>
          <w:sz w:val="24"/>
        </w:rPr>
        <w:t xml:space="preserve"> </w:t>
      </w:r>
      <w:r>
        <w:rPr>
          <w:color w:val="282828"/>
          <w:sz w:val="24"/>
        </w:rPr>
        <w:t>*</w:t>
      </w:r>
      <w:r>
        <w:rPr>
          <w:color w:val="282828"/>
          <w:spacing w:val="-4"/>
          <w:sz w:val="24"/>
        </w:rPr>
        <w:t xml:space="preserve"> </w:t>
      </w:r>
      <w:r>
        <w:rPr>
          <w:color w:val="282828"/>
          <w:sz w:val="24"/>
        </w:rPr>
        <w:t>v</w:t>
      </w:r>
      <w:r>
        <w:rPr>
          <w:color w:val="282828"/>
          <w:spacing w:val="-4"/>
          <w:sz w:val="24"/>
        </w:rPr>
        <w:t xml:space="preserve"> </w:t>
      </w:r>
      <w:r>
        <w:rPr>
          <w:color w:val="282828"/>
          <w:sz w:val="24"/>
        </w:rPr>
        <w:t>-</w:t>
      </w:r>
      <w:r>
        <w:rPr>
          <w:color w:val="282828"/>
          <w:spacing w:val="-3"/>
          <w:sz w:val="24"/>
        </w:rPr>
        <w:t xml:space="preserve"> </w:t>
      </w:r>
      <w:r>
        <w:rPr>
          <w:color w:val="282828"/>
          <w:sz w:val="24"/>
        </w:rPr>
        <w:t>b^T</w:t>
      </w:r>
      <w:r>
        <w:rPr>
          <w:color w:val="282828"/>
          <w:spacing w:val="-4"/>
          <w:sz w:val="24"/>
        </w:rPr>
        <w:t xml:space="preserve"> </w:t>
      </w:r>
      <w:r>
        <w:rPr>
          <w:color w:val="282828"/>
          <w:sz w:val="24"/>
        </w:rPr>
        <w:t>*</w:t>
      </w:r>
      <w:r>
        <w:rPr>
          <w:color w:val="282828"/>
          <w:spacing w:val="-4"/>
          <w:sz w:val="24"/>
        </w:rPr>
        <w:t xml:space="preserve"> </w:t>
      </w:r>
      <w:r>
        <w:rPr>
          <w:color w:val="282828"/>
          <w:sz w:val="24"/>
        </w:rPr>
        <w:t>h.</w:t>
      </w:r>
      <w:r>
        <w:rPr>
          <w:color w:val="282828"/>
          <w:spacing w:val="-2"/>
          <w:sz w:val="24"/>
        </w:rPr>
        <w:t xml:space="preserve"> </w:t>
      </w:r>
      <w:r>
        <w:rPr>
          <w:color w:val="282828"/>
          <w:sz w:val="24"/>
        </w:rPr>
        <w:t>Network</w:t>
      </w:r>
      <w:r>
        <w:rPr>
          <w:color w:val="282828"/>
          <w:spacing w:val="-1"/>
          <w:sz w:val="24"/>
        </w:rPr>
        <w:t xml:space="preserve"> </w:t>
      </w:r>
      <w:r>
        <w:rPr>
          <w:color w:val="282828"/>
          <w:sz w:val="24"/>
        </w:rPr>
        <w:t>probability</w:t>
      </w:r>
      <w:r>
        <w:rPr>
          <w:color w:val="282828"/>
          <w:spacing w:val="-4"/>
          <w:sz w:val="24"/>
        </w:rPr>
        <w:t xml:space="preserve"> </w:t>
      </w:r>
      <w:r>
        <w:rPr>
          <w:color w:val="282828"/>
          <w:sz w:val="24"/>
        </w:rPr>
        <w:t>is</w:t>
      </w:r>
      <w:r>
        <w:rPr>
          <w:color w:val="282828"/>
          <w:spacing w:val="-3"/>
          <w:sz w:val="24"/>
        </w:rPr>
        <w:t xml:space="preserve"> </w:t>
      </w:r>
      <w:r>
        <w:rPr>
          <w:color w:val="282828"/>
          <w:sz w:val="24"/>
        </w:rPr>
        <w:t>defined</w:t>
      </w:r>
      <w:r>
        <w:rPr>
          <w:color w:val="282828"/>
          <w:spacing w:val="-2"/>
          <w:sz w:val="24"/>
        </w:rPr>
        <w:t xml:space="preserve"> </w:t>
      </w:r>
      <w:r>
        <w:rPr>
          <w:color w:val="282828"/>
          <w:sz w:val="24"/>
        </w:rPr>
        <w:t>as</w:t>
      </w:r>
      <w:r>
        <w:rPr>
          <w:color w:val="282828"/>
          <w:spacing w:val="-3"/>
          <w:sz w:val="24"/>
        </w:rPr>
        <w:t xml:space="preserve"> </w:t>
      </w:r>
      <w:r>
        <w:rPr>
          <w:color w:val="282828"/>
          <w:sz w:val="24"/>
        </w:rPr>
        <w:t>P(v,h)</w:t>
      </w:r>
      <w:r>
        <w:rPr>
          <w:color w:val="282828"/>
          <w:spacing w:val="-5"/>
          <w:sz w:val="24"/>
        </w:rPr>
        <w:t xml:space="preserve"> </w:t>
      </w:r>
      <w:r>
        <w:rPr>
          <w:color w:val="282828"/>
          <w:sz w:val="24"/>
        </w:rPr>
        <w:t>= (1/Z)</w:t>
      </w:r>
      <w:r>
        <w:rPr>
          <w:color w:val="282828"/>
          <w:spacing w:val="-3"/>
          <w:sz w:val="24"/>
        </w:rPr>
        <w:t xml:space="preserve"> </w:t>
      </w:r>
      <w:r>
        <w:rPr>
          <w:color w:val="282828"/>
          <w:sz w:val="24"/>
        </w:rPr>
        <w:t>*</w:t>
      </w:r>
      <w:r>
        <w:rPr>
          <w:color w:val="282828"/>
          <w:spacing w:val="-1"/>
          <w:sz w:val="24"/>
        </w:rPr>
        <w:t xml:space="preserve"> </w:t>
      </w:r>
      <w:r>
        <w:rPr>
          <w:color w:val="282828"/>
          <w:sz w:val="24"/>
        </w:rPr>
        <w:t>e^{-E(v,h)},</w:t>
      </w:r>
      <w:r>
        <w:rPr>
          <w:color w:val="282828"/>
          <w:spacing w:val="-1"/>
          <w:sz w:val="24"/>
        </w:rPr>
        <w:t xml:space="preserve"> </w:t>
      </w:r>
      <w:r>
        <w:rPr>
          <w:color w:val="282828"/>
          <w:sz w:val="24"/>
        </w:rPr>
        <w:t>where</w:t>
      </w:r>
      <w:r>
        <w:rPr>
          <w:color w:val="282828"/>
          <w:spacing w:val="-3"/>
          <w:sz w:val="24"/>
        </w:rPr>
        <w:t xml:space="preserve"> </w:t>
      </w:r>
      <w:r>
        <w:rPr>
          <w:color w:val="282828"/>
          <w:sz w:val="24"/>
        </w:rPr>
        <w:t>lower energy</w:t>
      </w:r>
      <w:r>
        <w:rPr>
          <w:color w:val="282828"/>
          <w:spacing w:val="-1"/>
          <w:sz w:val="24"/>
        </w:rPr>
        <w:t xml:space="preserve"> </w:t>
      </w:r>
      <w:r>
        <w:rPr>
          <w:color w:val="282828"/>
          <w:sz w:val="24"/>
        </w:rPr>
        <w:t>states</w:t>
      </w:r>
      <w:r>
        <w:rPr>
          <w:color w:val="282828"/>
          <w:spacing w:val="-2"/>
          <w:sz w:val="24"/>
        </w:rPr>
        <w:t xml:space="preserve"> </w:t>
      </w:r>
      <w:r>
        <w:rPr>
          <w:color w:val="282828"/>
          <w:sz w:val="24"/>
        </w:rPr>
        <w:t>represent</w:t>
      </w:r>
      <w:r>
        <w:rPr>
          <w:color w:val="282828"/>
          <w:spacing w:val="-1"/>
          <w:sz w:val="24"/>
        </w:rPr>
        <w:t xml:space="preserve"> </w:t>
      </w:r>
      <w:r>
        <w:rPr>
          <w:color w:val="282828"/>
          <w:sz w:val="24"/>
        </w:rPr>
        <w:t>highly</w:t>
      </w:r>
      <w:r>
        <w:rPr>
          <w:color w:val="282828"/>
          <w:spacing w:val="-1"/>
          <w:sz w:val="24"/>
        </w:rPr>
        <w:t xml:space="preserve"> </w:t>
      </w:r>
      <w:r>
        <w:rPr>
          <w:color w:val="282828"/>
          <w:sz w:val="24"/>
        </w:rPr>
        <w:t>compatible</w:t>
      </w:r>
      <w:r>
        <w:rPr>
          <w:color w:val="282828"/>
          <w:spacing w:val="-1"/>
          <w:sz w:val="24"/>
        </w:rPr>
        <w:t xml:space="preserve"> </w:t>
      </w:r>
      <w:r>
        <w:rPr>
          <w:color w:val="282828"/>
          <w:sz w:val="24"/>
        </w:rPr>
        <w:t>user-movie</w:t>
      </w:r>
      <w:r>
        <w:rPr>
          <w:color w:val="282828"/>
          <w:spacing w:val="-2"/>
          <w:sz w:val="24"/>
        </w:rPr>
        <w:t xml:space="preserve"> </w:t>
      </w:r>
      <w:r>
        <w:rPr>
          <w:color w:val="282828"/>
          <w:sz w:val="24"/>
        </w:rPr>
        <w:t>preference matches.</w:t>
      </w:r>
    </w:p>
    <w:p w14:paraId="2F39483A">
      <w:pPr>
        <w:pStyle w:val="2"/>
        <w:numPr>
          <w:ilvl w:val="0"/>
          <w:numId w:val="7"/>
        </w:numPr>
        <w:tabs>
          <w:tab w:val="left" w:pos="455"/>
        </w:tabs>
        <w:spacing w:before="121" w:after="0" w:line="240" w:lineRule="auto"/>
        <w:ind w:left="455" w:right="0" w:hanging="240"/>
        <w:jc w:val="both"/>
      </w:pPr>
      <w:r>
        <w:rPr>
          <w:color w:val="1B365D"/>
        </w:rPr>
        <w:t>RBM</w:t>
      </w:r>
      <w:r>
        <w:rPr>
          <w:color w:val="1B365D"/>
          <w:spacing w:val="-4"/>
        </w:rPr>
        <w:t xml:space="preserve"> </w:t>
      </w:r>
      <w:r>
        <w:rPr>
          <w:color w:val="1B365D"/>
        </w:rPr>
        <w:t>Generative</w:t>
      </w:r>
      <w:r>
        <w:rPr>
          <w:color w:val="1B365D"/>
          <w:spacing w:val="-2"/>
        </w:rPr>
        <w:t xml:space="preserve"> </w:t>
      </w:r>
      <w:r>
        <w:rPr>
          <w:color w:val="1B365D"/>
        </w:rPr>
        <w:t>Recommendation</w:t>
      </w:r>
      <w:r>
        <w:rPr>
          <w:color w:val="1B365D"/>
          <w:spacing w:val="-3"/>
        </w:rPr>
        <w:t xml:space="preserve"> </w:t>
      </w:r>
      <w:r>
        <w:rPr>
          <w:color w:val="1B365D"/>
          <w:spacing w:val="-2"/>
        </w:rPr>
        <w:t>Architecture</w:t>
      </w:r>
    </w:p>
    <w:p w14:paraId="2553D080">
      <w:pPr>
        <w:pStyle w:val="5"/>
        <w:spacing w:before="142"/>
        <w:ind w:left="0"/>
        <w:jc w:val="left"/>
        <w:rPr>
          <w:b/>
          <w:sz w:val="20"/>
        </w:rPr>
      </w:pPr>
      <w:r>
        <w:rPr>
          <w:b/>
          <w:sz w:val="20"/>
        </w:rPr>
        <w:drawing>
          <wp:anchor distT="0" distB="0" distL="0" distR="0" simplePos="0" relativeHeight="251670528" behindDoc="1" locked="0" layoutInCell="1" allowOverlap="1">
            <wp:simplePos x="0" y="0"/>
            <wp:positionH relativeFrom="page">
              <wp:posOffset>671830</wp:posOffset>
            </wp:positionH>
            <wp:positionV relativeFrom="paragraph">
              <wp:posOffset>251460</wp:posOffset>
            </wp:positionV>
            <wp:extent cx="4468495" cy="67183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4468212" cy="672084"/>
                    </a:xfrm>
                    <a:prstGeom prst="rect">
                      <a:avLst/>
                    </a:prstGeom>
                  </pic:spPr>
                </pic:pic>
              </a:graphicData>
            </a:graphic>
          </wp:anchor>
        </w:drawing>
      </w:r>
    </w:p>
    <w:p w14:paraId="609C19D5">
      <w:pPr>
        <w:pStyle w:val="5"/>
        <w:spacing w:before="182"/>
        <w:ind w:left="0"/>
        <w:jc w:val="left"/>
        <w:rPr>
          <w:b/>
        </w:rPr>
      </w:pPr>
    </w:p>
    <w:p w14:paraId="7CBB4608">
      <w:pPr>
        <w:pStyle w:val="2"/>
        <w:numPr>
          <w:ilvl w:val="0"/>
          <w:numId w:val="7"/>
        </w:numPr>
        <w:tabs>
          <w:tab w:val="left" w:pos="455"/>
        </w:tabs>
        <w:spacing w:before="0" w:after="0" w:line="240" w:lineRule="auto"/>
        <w:ind w:left="455" w:right="0" w:hanging="240"/>
        <w:jc w:val="left"/>
      </w:pPr>
      <w:r>
        <w:rPr>
          <w:color w:val="1B365D"/>
        </w:rPr>
        <w:t>Mathematical</w:t>
      </w:r>
      <w:r>
        <w:rPr>
          <w:color w:val="1B365D"/>
          <w:spacing w:val="-7"/>
        </w:rPr>
        <w:t xml:space="preserve"> </w:t>
      </w:r>
      <w:r>
        <w:rPr>
          <w:color w:val="1B365D"/>
        </w:rPr>
        <w:t>Formulation</w:t>
      </w:r>
      <w:r>
        <w:rPr>
          <w:color w:val="1B365D"/>
          <w:spacing w:val="-4"/>
        </w:rPr>
        <w:t xml:space="preserve"> </w:t>
      </w:r>
      <w:r>
        <w:rPr>
          <w:color w:val="1B365D"/>
        </w:rPr>
        <w:t>of</w:t>
      </w:r>
      <w:r>
        <w:rPr>
          <w:color w:val="1B365D"/>
          <w:spacing w:val="-4"/>
        </w:rPr>
        <w:t xml:space="preserve"> </w:t>
      </w:r>
      <w:r>
        <w:rPr>
          <w:color w:val="1B365D"/>
        </w:rPr>
        <w:t>Unsupervised</w:t>
      </w:r>
      <w:r>
        <w:rPr>
          <w:color w:val="1B365D"/>
          <w:spacing w:val="-5"/>
        </w:rPr>
        <w:t xml:space="preserve"> </w:t>
      </w:r>
      <w:r>
        <w:rPr>
          <w:color w:val="1B365D"/>
        </w:rPr>
        <w:t>Training</w:t>
      </w:r>
      <w:r>
        <w:rPr>
          <w:color w:val="1B365D"/>
          <w:spacing w:val="-4"/>
        </w:rPr>
        <w:t xml:space="preserve"> </w:t>
      </w:r>
      <w:r>
        <w:rPr>
          <w:color w:val="1B365D"/>
        </w:rPr>
        <w:t>(CD-</w:t>
      </w:r>
      <w:r>
        <w:rPr>
          <w:color w:val="1B365D"/>
          <w:spacing w:val="-5"/>
        </w:rPr>
        <w:t>k)</w:t>
      </w:r>
    </w:p>
    <w:p w14:paraId="16A0C344">
      <w:pPr>
        <w:pStyle w:val="5"/>
        <w:spacing w:before="80"/>
        <w:jc w:val="left"/>
      </w:pPr>
      <w:r>
        <w:rPr>
          <w:color w:val="282828"/>
        </w:rPr>
        <w:t>RBM</w:t>
      </w:r>
      <w:r>
        <w:rPr>
          <w:color w:val="282828"/>
          <w:spacing w:val="6"/>
        </w:rPr>
        <w:t xml:space="preserve"> </w:t>
      </w:r>
      <w:r>
        <w:rPr>
          <w:color w:val="282828"/>
        </w:rPr>
        <w:t>parameters</w:t>
      </w:r>
      <w:r>
        <w:rPr>
          <w:color w:val="282828"/>
          <w:spacing w:val="10"/>
        </w:rPr>
        <w:t xml:space="preserve"> </w:t>
      </w:r>
      <w:r>
        <w:rPr>
          <w:color w:val="282828"/>
        </w:rPr>
        <w:t>are</w:t>
      </w:r>
      <w:r>
        <w:rPr>
          <w:color w:val="282828"/>
          <w:spacing w:val="7"/>
        </w:rPr>
        <w:t xml:space="preserve"> </w:t>
      </w:r>
      <w:r>
        <w:rPr>
          <w:color w:val="282828"/>
        </w:rPr>
        <w:t>trained</w:t>
      </w:r>
      <w:r>
        <w:rPr>
          <w:color w:val="282828"/>
          <w:spacing w:val="8"/>
        </w:rPr>
        <w:t xml:space="preserve"> </w:t>
      </w:r>
      <w:r>
        <w:rPr>
          <w:color w:val="282828"/>
        </w:rPr>
        <w:t>using</w:t>
      </w:r>
      <w:r>
        <w:rPr>
          <w:color w:val="282828"/>
          <w:spacing w:val="8"/>
        </w:rPr>
        <w:t xml:space="preserve"> </w:t>
      </w:r>
      <w:r>
        <w:rPr>
          <w:color w:val="282828"/>
        </w:rPr>
        <w:t>Contrastive</w:t>
      </w:r>
      <w:r>
        <w:rPr>
          <w:color w:val="282828"/>
          <w:spacing w:val="8"/>
        </w:rPr>
        <w:t xml:space="preserve"> </w:t>
      </w:r>
      <w:r>
        <w:rPr>
          <w:color w:val="282828"/>
        </w:rPr>
        <w:t>Divergence</w:t>
      </w:r>
      <w:r>
        <w:rPr>
          <w:color w:val="282828"/>
          <w:spacing w:val="7"/>
        </w:rPr>
        <w:t xml:space="preserve"> </w:t>
      </w:r>
      <w:r>
        <w:rPr>
          <w:color w:val="282828"/>
        </w:rPr>
        <w:t>(CD-k).</w:t>
      </w:r>
      <w:r>
        <w:rPr>
          <w:color w:val="282828"/>
          <w:spacing w:val="7"/>
        </w:rPr>
        <w:t xml:space="preserve"> </w:t>
      </w:r>
      <w:r>
        <w:rPr>
          <w:color w:val="282828"/>
        </w:rPr>
        <w:t>Given</w:t>
      </w:r>
      <w:r>
        <w:rPr>
          <w:color w:val="282828"/>
          <w:spacing w:val="11"/>
        </w:rPr>
        <w:t xml:space="preserve"> </w:t>
      </w:r>
      <w:r>
        <w:rPr>
          <w:color w:val="282828"/>
        </w:rPr>
        <w:t>an</w:t>
      </w:r>
      <w:r>
        <w:rPr>
          <w:color w:val="282828"/>
          <w:spacing w:val="8"/>
        </w:rPr>
        <w:t xml:space="preserve"> </w:t>
      </w:r>
      <w:r>
        <w:rPr>
          <w:color w:val="282828"/>
        </w:rPr>
        <w:t>initial</w:t>
      </w:r>
      <w:r>
        <w:rPr>
          <w:color w:val="282828"/>
          <w:spacing w:val="8"/>
        </w:rPr>
        <w:t xml:space="preserve"> </w:t>
      </w:r>
      <w:r>
        <w:rPr>
          <w:color w:val="282828"/>
        </w:rPr>
        <w:t>user</w:t>
      </w:r>
      <w:r>
        <w:rPr>
          <w:color w:val="282828"/>
          <w:spacing w:val="8"/>
        </w:rPr>
        <w:t xml:space="preserve"> </w:t>
      </w:r>
      <w:r>
        <w:rPr>
          <w:color w:val="282828"/>
        </w:rPr>
        <w:t>rating</w:t>
      </w:r>
      <w:r>
        <w:rPr>
          <w:color w:val="282828"/>
          <w:spacing w:val="8"/>
        </w:rPr>
        <w:t xml:space="preserve"> </w:t>
      </w:r>
      <w:r>
        <w:rPr>
          <w:color w:val="282828"/>
        </w:rPr>
        <w:t>vector</w:t>
      </w:r>
      <w:r>
        <w:rPr>
          <w:color w:val="282828"/>
          <w:spacing w:val="8"/>
        </w:rPr>
        <w:t xml:space="preserve"> </w:t>
      </w:r>
      <w:r>
        <w:rPr>
          <w:color w:val="282828"/>
          <w:spacing w:val="-4"/>
        </w:rPr>
        <w:t>v_0:</w:t>
      </w:r>
    </w:p>
    <w:p w14:paraId="38F93417">
      <w:pPr>
        <w:pStyle w:val="8"/>
        <w:numPr>
          <w:ilvl w:val="0"/>
          <w:numId w:val="8"/>
        </w:numPr>
        <w:tabs>
          <w:tab w:val="left" w:pos="459"/>
        </w:tabs>
        <w:spacing w:before="43" w:after="0" w:line="240" w:lineRule="auto"/>
        <w:ind w:left="459" w:right="0" w:hanging="244"/>
        <w:jc w:val="left"/>
        <w:rPr>
          <w:sz w:val="24"/>
        </w:rPr>
      </w:pPr>
      <w:r>
        <w:rPr>
          <w:color w:val="282828"/>
          <w:sz w:val="24"/>
        </w:rPr>
        <w:t>Sample hidden</w:t>
      </w:r>
      <w:r>
        <w:rPr>
          <w:color w:val="282828"/>
          <w:spacing w:val="3"/>
          <w:sz w:val="24"/>
        </w:rPr>
        <w:t xml:space="preserve"> </w:t>
      </w:r>
      <w:r>
        <w:rPr>
          <w:color w:val="282828"/>
          <w:sz w:val="24"/>
        </w:rPr>
        <w:t>state</w:t>
      </w:r>
      <w:r>
        <w:rPr>
          <w:color w:val="282828"/>
          <w:spacing w:val="2"/>
          <w:sz w:val="24"/>
        </w:rPr>
        <w:t xml:space="preserve"> </w:t>
      </w:r>
      <w:r>
        <w:rPr>
          <w:color w:val="282828"/>
          <w:sz w:val="24"/>
        </w:rPr>
        <w:t>h_0</w:t>
      </w:r>
      <w:r>
        <w:rPr>
          <w:color w:val="282828"/>
          <w:spacing w:val="3"/>
          <w:sz w:val="24"/>
        </w:rPr>
        <w:t xml:space="preserve"> </w:t>
      </w:r>
      <w:r>
        <w:rPr>
          <w:color w:val="282828"/>
          <w:sz w:val="24"/>
        </w:rPr>
        <w:t>~</w:t>
      </w:r>
      <w:r>
        <w:rPr>
          <w:color w:val="282828"/>
          <w:spacing w:val="3"/>
          <w:sz w:val="24"/>
        </w:rPr>
        <w:t xml:space="preserve"> </w:t>
      </w:r>
      <w:r>
        <w:rPr>
          <w:color w:val="282828"/>
          <w:sz w:val="24"/>
        </w:rPr>
        <w:t>P(h|v_0)</w:t>
      </w:r>
      <w:r>
        <w:rPr>
          <w:color w:val="282828"/>
          <w:spacing w:val="2"/>
          <w:sz w:val="24"/>
        </w:rPr>
        <w:t xml:space="preserve"> </w:t>
      </w:r>
      <w:r>
        <w:rPr>
          <w:color w:val="282828"/>
          <w:sz w:val="24"/>
        </w:rPr>
        <w:t>=</w:t>
      </w:r>
      <w:r>
        <w:rPr>
          <w:color w:val="282828"/>
          <w:spacing w:val="2"/>
          <w:sz w:val="24"/>
        </w:rPr>
        <w:t xml:space="preserve"> </w:t>
      </w:r>
      <w:r>
        <w:rPr>
          <w:color w:val="282828"/>
          <w:sz w:val="24"/>
        </w:rPr>
        <w:t>Sigmoid(b</w:t>
      </w:r>
      <w:r>
        <w:rPr>
          <w:color w:val="282828"/>
          <w:spacing w:val="2"/>
          <w:sz w:val="24"/>
        </w:rPr>
        <w:t xml:space="preserve"> </w:t>
      </w:r>
      <w:r>
        <w:rPr>
          <w:color w:val="282828"/>
          <w:sz w:val="24"/>
        </w:rPr>
        <w:t>+</w:t>
      </w:r>
      <w:r>
        <w:rPr>
          <w:color w:val="282828"/>
          <w:spacing w:val="3"/>
          <w:sz w:val="24"/>
        </w:rPr>
        <w:t xml:space="preserve"> </w:t>
      </w:r>
      <w:r>
        <w:rPr>
          <w:color w:val="282828"/>
          <w:sz w:val="24"/>
        </w:rPr>
        <w:t>v_0</w:t>
      </w:r>
      <w:r>
        <w:rPr>
          <w:color w:val="282828"/>
          <w:spacing w:val="3"/>
          <w:sz w:val="24"/>
        </w:rPr>
        <w:t xml:space="preserve"> </w:t>
      </w:r>
      <w:r>
        <w:rPr>
          <w:color w:val="282828"/>
          <w:sz w:val="24"/>
        </w:rPr>
        <w:t>*</w:t>
      </w:r>
      <w:r>
        <w:rPr>
          <w:color w:val="282828"/>
          <w:spacing w:val="3"/>
          <w:sz w:val="24"/>
        </w:rPr>
        <w:t xml:space="preserve"> </w:t>
      </w:r>
      <w:r>
        <w:rPr>
          <w:color w:val="282828"/>
          <w:sz w:val="24"/>
        </w:rPr>
        <w:t>W).</w:t>
      </w:r>
      <w:r>
        <w:rPr>
          <w:color w:val="282828"/>
          <w:spacing w:val="2"/>
          <w:sz w:val="24"/>
        </w:rPr>
        <w:t xml:space="preserve"> </w:t>
      </w:r>
      <w:r>
        <w:rPr>
          <w:color w:val="282828"/>
          <w:sz w:val="24"/>
        </w:rPr>
        <w:t>2.</w:t>
      </w:r>
      <w:r>
        <w:rPr>
          <w:color w:val="282828"/>
          <w:spacing w:val="3"/>
          <w:sz w:val="24"/>
        </w:rPr>
        <w:t xml:space="preserve"> </w:t>
      </w:r>
      <w:r>
        <w:rPr>
          <w:color w:val="282828"/>
          <w:sz w:val="24"/>
        </w:rPr>
        <w:t>Reconstruct</w:t>
      </w:r>
      <w:r>
        <w:rPr>
          <w:color w:val="282828"/>
          <w:spacing w:val="4"/>
          <w:sz w:val="24"/>
        </w:rPr>
        <w:t xml:space="preserve"> </w:t>
      </w:r>
      <w:r>
        <w:rPr>
          <w:color w:val="282828"/>
          <w:sz w:val="24"/>
        </w:rPr>
        <w:t>visible</w:t>
      </w:r>
      <w:r>
        <w:rPr>
          <w:color w:val="282828"/>
          <w:spacing w:val="3"/>
          <w:sz w:val="24"/>
        </w:rPr>
        <w:t xml:space="preserve"> </w:t>
      </w:r>
      <w:r>
        <w:rPr>
          <w:color w:val="282828"/>
          <w:sz w:val="24"/>
        </w:rPr>
        <w:t>state</w:t>
      </w:r>
      <w:r>
        <w:rPr>
          <w:color w:val="282828"/>
          <w:spacing w:val="2"/>
          <w:sz w:val="24"/>
        </w:rPr>
        <w:t xml:space="preserve"> </w:t>
      </w:r>
      <w:r>
        <w:rPr>
          <w:color w:val="282828"/>
          <w:sz w:val="24"/>
        </w:rPr>
        <w:t>v_1</w:t>
      </w:r>
      <w:r>
        <w:rPr>
          <w:color w:val="282828"/>
          <w:spacing w:val="3"/>
          <w:sz w:val="24"/>
        </w:rPr>
        <w:t xml:space="preserve"> </w:t>
      </w:r>
      <w:r>
        <w:rPr>
          <w:color w:val="282828"/>
          <w:sz w:val="24"/>
        </w:rPr>
        <w:t>~</w:t>
      </w:r>
      <w:r>
        <w:rPr>
          <w:color w:val="282828"/>
          <w:spacing w:val="1"/>
          <w:sz w:val="24"/>
        </w:rPr>
        <w:t xml:space="preserve"> </w:t>
      </w:r>
      <w:r>
        <w:rPr>
          <w:color w:val="282828"/>
          <w:spacing w:val="-2"/>
          <w:sz w:val="24"/>
        </w:rPr>
        <w:t>P(v|h_0)</w:t>
      </w:r>
    </w:p>
    <w:p w14:paraId="09EC0FBE">
      <w:pPr>
        <w:pStyle w:val="5"/>
        <w:spacing w:before="41" w:line="276" w:lineRule="auto"/>
        <w:jc w:val="left"/>
      </w:pPr>
      <w:r>
        <w:rPr>
          <w:color w:val="282828"/>
        </w:rPr>
        <w:t>=</w:t>
      </w:r>
      <w:r>
        <w:rPr>
          <w:color w:val="282828"/>
          <w:spacing w:val="-3"/>
        </w:rPr>
        <w:t xml:space="preserve"> </w:t>
      </w:r>
      <w:r>
        <w:rPr>
          <w:color w:val="282828"/>
        </w:rPr>
        <w:t>Sigmoid(a</w:t>
      </w:r>
      <w:r>
        <w:rPr>
          <w:color w:val="282828"/>
          <w:spacing w:val="-4"/>
        </w:rPr>
        <w:t xml:space="preserve"> </w:t>
      </w:r>
      <w:r>
        <w:rPr>
          <w:color w:val="282828"/>
        </w:rPr>
        <w:t>+</w:t>
      </w:r>
      <w:r>
        <w:rPr>
          <w:color w:val="282828"/>
          <w:spacing w:val="-3"/>
        </w:rPr>
        <w:t xml:space="preserve"> </w:t>
      </w:r>
      <w:r>
        <w:rPr>
          <w:color w:val="282828"/>
        </w:rPr>
        <w:t>h_0</w:t>
      </w:r>
      <w:r>
        <w:rPr>
          <w:color w:val="282828"/>
          <w:spacing w:val="-2"/>
        </w:rPr>
        <w:t xml:space="preserve"> </w:t>
      </w:r>
      <w:r>
        <w:rPr>
          <w:color w:val="282828"/>
        </w:rPr>
        <w:t>*</w:t>
      </w:r>
      <w:r>
        <w:rPr>
          <w:color w:val="282828"/>
          <w:spacing w:val="-2"/>
        </w:rPr>
        <w:t xml:space="preserve"> </w:t>
      </w:r>
      <w:r>
        <w:rPr>
          <w:color w:val="282828"/>
        </w:rPr>
        <w:t>W^T).</w:t>
      </w:r>
      <w:r>
        <w:rPr>
          <w:color w:val="282828"/>
          <w:spacing w:val="-2"/>
        </w:rPr>
        <w:t xml:space="preserve"> </w:t>
      </w:r>
      <w:r>
        <w:rPr>
          <w:color w:val="282828"/>
        </w:rPr>
        <w:t>3.</w:t>
      </w:r>
      <w:r>
        <w:rPr>
          <w:color w:val="282828"/>
          <w:spacing w:val="-2"/>
        </w:rPr>
        <w:t xml:space="preserve"> </w:t>
      </w:r>
      <w:r>
        <w:rPr>
          <w:color w:val="282828"/>
        </w:rPr>
        <w:t>Resample</w:t>
      </w:r>
      <w:r>
        <w:rPr>
          <w:color w:val="282828"/>
          <w:spacing w:val="-3"/>
        </w:rPr>
        <w:t xml:space="preserve"> </w:t>
      </w:r>
      <w:r>
        <w:rPr>
          <w:color w:val="282828"/>
        </w:rPr>
        <w:t>hidden</w:t>
      </w:r>
      <w:r>
        <w:rPr>
          <w:color w:val="282828"/>
          <w:spacing w:val="-1"/>
        </w:rPr>
        <w:t xml:space="preserve"> </w:t>
      </w:r>
      <w:r>
        <w:rPr>
          <w:color w:val="282828"/>
        </w:rPr>
        <w:t>state</w:t>
      </w:r>
      <w:r>
        <w:rPr>
          <w:color w:val="282828"/>
          <w:spacing w:val="-3"/>
        </w:rPr>
        <w:t xml:space="preserve"> </w:t>
      </w:r>
      <w:r>
        <w:rPr>
          <w:color w:val="282828"/>
        </w:rPr>
        <w:t>h_1</w:t>
      </w:r>
      <w:r>
        <w:rPr>
          <w:color w:val="282828"/>
          <w:spacing w:val="-2"/>
        </w:rPr>
        <w:t xml:space="preserve"> </w:t>
      </w:r>
      <w:r>
        <w:rPr>
          <w:color w:val="282828"/>
        </w:rPr>
        <w:t>~</w:t>
      </w:r>
      <w:r>
        <w:rPr>
          <w:color w:val="282828"/>
          <w:spacing w:val="-2"/>
        </w:rPr>
        <w:t xml:space="preserve"> </w:t>
      </w:r>
      <w:r>
        <w:rPr>
          <w:color w:val="282828"/>
        </w:rPr>
        <w:t>P(h|v_1).</w:t>
      </w:r>
      <w:r>
        <w:rPr>
          <w:color w:val="282828"/>
          <w:spacing w:val="-3"/>
        </w:rPr>
        <w:t xml:space="preserve"> </w:t>
      </w:r>
      <w:r>
        <w:rPr>
          <w:color w:val="282828"/>
        </w:rPr>
        <w:t>The</w:t>
      </w:r>
      <w:r>
        <w:rPr>
          <w:color w:val="282828"/>
          <w:spacing w:val="-3"/>
        </w:rPr>
        <w:t xml:space="preserve"> </w:t>
      </w:r>
      <w:r>
        <w:rPr>
          <w:color w:val="282828"/>
        </w:rPr>
        <w:t>weight</w:t>
      </w:r>
      <w:r>
        <w:rPr>
          <w:color w:val="282828"/>
          <w:spacing w:val="-2"/>
        </w:rPr>
        <w:t xml:space="preserve"> </w:t>
      </w:r>
      <w:r>
        <w:rPr>
          <w:color w:val="282828"/>
        </w:rPr>
        <w:t>update</w:t>
      </w:r>
      <w:r>
        <w:rPr>
          <w:color w:val="282828"/>
          <w:spacing w:val="-2"/>
        </w:rPr>
        <w:t xml:space="preserve"> </w:t>
      </w:r>
      <w:r>
        <w:rPr>
          <w:color w:val="282828"/>
        </w:rPr>
        <w:t>follows</w:t>
      </w:r>
      <w:r>
        <w:rPr>
          <w:color w:val="282828"/>
          <w:spacing w:val="-3"/>
        </w:rPr>
        <w:t xml:space="preserve"> </w:t>
      </w:r>
      <w:r>
        <w:rPr>
          <w:color w:val="282828"/>
        </w:rPr>
        <w:t>Delta</w:t>
      </w:r>
      <w:r>
        <w:rPr>
          <w:color w:val="282828"/>
          <w:spacing w:val="-3"/>
        </w:rPr>
        <w:t xml:space="preserve"> </w:t>
      </w:r>
      <w:r>
        <w:rPr>
          <w:color w:val="282828"/>
        </w:rPr>
        <w:t>W</w:t>
      </w:r>
      <w:r>
        <w:rPr>
          <w:color w:val="282828"/>
          <w:spacing w:val="-3"/>
        </w:rPr>
        <w:t xml:space="preserve"> </w:t>
      </w:r>
      <w:r>
        <w:rPr>
          <w:color w:val="282828"/>
        </w:rPr>
        <w:t>= eta * ( &lt;v_0 * h_0^T&gt;_{data} - &lt;v_1 * h_1^T&gt;_{model} ).</w:t>
      </w:r>
    </w:p>
    <w:p w14:paraId="430F0A64">
      <w:pPr>
        <w:pStyle w:val="5"/>
        <w:spacing w:after="0" w:line="276" w:lineRule="auto"/>
        <w:jc w:val="left"/>
        <w:sectPr>
          <w:headerReference r:id="rId11" w:type="default"/>
          <w:headerReference r:id="rId12" w:type="even"/>
          <w:pgSz w:w="12240" w:h="15840"/>
          <w:pgMar w:top="1100" w:right="720" w:bottom="280" w:left="720" w:header="803" w:footer="0" w:gutter="0"/>
          <w:cols w:space="720" w:num="1"/>
        </w:sectPr>
      </w:pPr>
    </w:p>
    <w:p w14:paraId="7CAA586C">
      <w:pPr>
        <w:pStyle w:val="5"/>
        <w:spacing w:before="81" w:line="276" w:lineRule="auto"/>
        <w:ind w:right="217"/>
      </w:pPr>
      <w:r>
        <w:rPr>
          <w:b/>
          <w:color w:val="282828"/>
        </w:rPr>
        <w:t>Stage</w:t>
      </w:r>
      <w:r>
        <w:rPr>
          <w:b/>
          <w:color w:val="282828"/>
          <w:spacing w:val="-8"/>
        </w:rPr>
        <w:t xml:space="preserve"> </w:t>
      </w:r>
      <w:r>
        <w:rPr>
          <w:b/>
          <w:color w:val="282828"/>
        </w:rPr>
        <w:t>1</w:t>
      </w:r>
      <w:r>
        <w:rPr>
          <w:b/>
          <w:color w:val="282828"/>
          <w:spacing w:val="-5"/>
        </w:rPr>
        <w:t xml:space="preserve"> </w:t>
      </w:r>
      <w:r>
        <w:rPr>
          <w:b/>
          <w:color w:val="282828"/>
        </w:rPr>
        <w:t>-</w:t>
      </w:r>
      <w:r>
        <w:rPr>
          <w:b/>
          <w:color w:val="282828"/>
          <w:spacing w:val="-4"/>
        </w:rPr>
        <w:t xml:space="preserve"> </w:t>
      </w:r>
      <w:r>
        <w:rPr>
          <w:b/>
          <w:color w:val="282828"/>
        </w:rPr>
        <w:t>Preference</w:t>
      </w:r>
      <w:r>
        <w:rPr>
          <w:b/>
          <w:color w:val="282828"/>
          <w:spacing w:val="-5"/>
        </w:rPr>
        <w:t xml:space="preserve"> </w:t>
      </w:r>
      <w:r>
        <w:rPr>
          <w:b/>
          <w:color w:val="282828"/>
        </w:rPr>
        <w:t>Matrix</w:t>
      </w:r>
      <w:r>
        <w:rPr>
          <w:b/>
          <w:color w:val="282828"/>
          <w:spacing w:val="-5"/>
        </w:rPr>
        <w:t xml:space="preserve"> </w:t>
      </w:r>
      <w:r>
        <w:rPr>
          <w:b/>
          <w:color w:val="282828"/>
        </w:rPr>
        <w:t>Construction:</w:t>
      </w:r>
      <w:r>
        <w:rPr>
          <w:b/>
          <w:color w:val="282828"/>
          <w:spacing w:val="-4"/>
        </w:rPr>
        <w:t xml:space="preserve"> </w:t>
      </w:r>
      <w:r>
        <w:rPr>
          <w:color w:val="282828"/>
        </w:rPr>
        <w:t>User</w:t>
      </w:r>
      <w:r>
        <w:rPr>
          <w:color w:val="282828"/>
          <w:spacing w:val="-2"/>
        </w:rPr>
        <w:t xml:space="preserve"> </w:t>
      </w:r>
      <w:r>
        <w:rPr>
          <w:color w:val="282828"/>
        </w:rPr>
        <w:t>interaction</w:t>
      </w:r>
      <w:r>
        <w:rPr>
          <w:color w:val="282828"/>
          <w:spacing w:val="-6"/>
        </w:rPr>
        <w:t xml:space="preserve"> </w:t>
      </w:r>
      <w:r>
        <w:rPr>
          <w:color w:val="282828"/>
        </w:rPr>
        <w:t>logs</w:t>
      </w:r>
      <w:r>
        <w:rPr>
          <w:color w:val="282828"/>
          <w:spacing w:val="-5"/>
        </w:rPr>
        <w:t xml:space="preserve"> </w:t>
      </w:r>
      <w:r>
        <w:rPr>
          <w:color w:val="282828"/>
        </w:rPr>
        <w:t>(views,</w:t>
      </w:r>
      <w:r>
        <w:rPr>
          <w:color w:val="282828"/>
          <w:spacing w:val="-6"/>
        </w:rPr>
        <w:t xml:space="preserve"> </w:t>
      </w:r>
      <w:r>
        <w:rPr>
          <w:color w:val="282828"/>
        </w:rPr>
        <w:t>likes,</w:t>
      </w:r>
      <w:r>
        <w:rPr>
          <w:color w:val="282828"/>
          <w:spacing w:val="-6"/>
        </w:rPr>
        <w:t xml:space="preserve"> </w:t>
      </w:r>
      <w:r>
        <w:rPr>
          <w:color w:val="282828"/>
        </w:rPr>
        <w:t>completions)</w:t>
      </w:r>
      <w:r>
        <w:rPr>
          <w:color w:val="282828"/>
          <w:spacing w:val="-6"/>
        </w:rPr>
        <w:t xml:space="preserve"> </w:t>
      </w:r>
      <w:r>
        <w:rPr>
          <w:color w:val="282828"/>
        </w:rPr>
        <w:t>are</w:t>
      </w:r>
      <w:r>
        <w:rPr>
          <w:color w:val="282828"/>
          <w:spacing w:val="-8"/>
        </w:rPr>
        <w:t xml:space="preserve"> </w:t>
      </w:r>
      <w:r>
        <w:rPr>
          <w:color w:val="282828"/>
        </w:rPr>
        <w:t>structured into continuous or multi-class softmax visible vectors v for all catalog movies. Unseen movies are masked during loss calculation.</w:t>
      </w:r>
    </w:p>
    <w:p w14:paraId="04FD4261">
      <w:pPr>
        <w:pStyle w:val="5"/>
        <w:spacing w:before="61" w:line="276" w:lineRule="auto"/>
        <w:ind w:right="213"/>
      </w:pPr>
      <w:r>
        <w:rPr>
          <w:b/>
          <w:color w:val="282828"/>
        </w:rPr>
        <w:t xml:space="preserve">Stage 2 - Multi-Valued RBM Structural Setup: </w:t>
      </w:r>
      <w:r>
        <w:rPr>
          <w:color w:val="282828"/>
        </w:rPr>
        <w:t>Configure a Softmax-Visible RBM architecture where visible</w:t>
      </w:r>
      <w:r>
        <w:rPr>
          <w:color w:val="282828"/>
          <w:spacing w:val="-1"/>
        </w:rPr>
        <w:t xml:space="preserve"> </w:t>
      </w:r>
      <w:r>
        <w:rPr>
          <w:color w:val="282828"/>
        </w:rPr>
        <w:t>units represent K-rating categories per</w:t>
      </w:r>
      <w:r>
        <w:rPr>
          <w:color w:val="282828"/>
          <w:spacing w:val="-1"/>
        </w:rPr>
        <w:t xml:space="preserve"> </w:t>
      </w:r>
      <w:r>
        <w:rPr>
          <w:color w:val="282828"/>
        </w:rPr>
        <w:t>movie,</w:t>
      </w:r>
      <w:r>
        <w:rPr>
          <w:color w:val="282828"/>
          <w:spacing w:val="-1"/>
        </w:rPr>
        <w:t xml:space="preserve"> </w:t>
      </w:r>
      <w:r>
        <w:rPr>
          <w:color w:val="282828"/>
        </w:rPr>
        <w:t>coupled</w:t>
      </w:r>
      <w:r>
        <w:rPr>
          <w:color w:val="282828"/>
          <w:spacing w:val="-1"/>
        </w:rPr>
        <w:t xml:space="preserve"> </w:t>
      </w:r>
      <w:r>
        <w:rPr>
          <w:color w:val="282828"/>
        </w:rPr>
        <w:t>to F</w:t>
      </w:r>
      <w:r>
        <w:rPr>
          <w:color w:val="282828"/>
          <w:spacing w:val="-2"/>
        </w:rPr>
        <w:t xml:space="preserve"> </w:t>
      </w:r>
      <w:r>
        <w:rPr>
          <w:color w:val="282828"/>
        </w:rPr>
        <w:t>latent hidden</w:t>
      </w:r>
      <w:r>
        <w:rPr>
          <w:color w:val="282828"/>
          <w:spacing w:val="-1"/>
        </w:rPr>
        <w:t xml:space="preserve"> </w:t>
      </w:r>
      <w:r>
        <w:rPr>
          <w:color w:val="282828"/>
        </w:rPr>
        <w:t>units via</w:t>
      </w:r>
      <w:r>
        <w:rPr>
          <w:color w:val="282828"/>
          <w:spacing w:val="-1"/>
        </w:rPr>
        <w:t xml:space="preserve"> </w:t>
      </w:r>
      <w:r>
        <w:rPr>
          <w:color w:val="282828"/>
        </w:rPr>
        <w:t>symmetric</w:t>
      </w:r>
      <w:r>
        <w:rPr>
          <w:color w:val="282828"/>
          <w:spacing w:val="-1"/>
        </w:rPr>
        <w:t xml:space="preserve"> </w:t>
      </w:r>
      <w:r>
        <w:rPr>
          <w:color w:val="282828"/>
        </w:rPr>
        <w:t>weight matrix W in R^{V x F}.</w:t>
      </w:r>
    </w:p>
    <w:p w14:paraId="1B945FDD">
      <w:pPr>
        <w:spacing w:before="59" w:line="276" w:lineRule="auto"/>
        <w:ind w:left="215" w:right="211" w:firstLine="0"/>
        <w:jc w:val="both"/>
        <w:rPr>
          <w:sz w:val="24"/>
        </w:rPr>
      </w:pPr>
      <w:r>
        <w:rPr>
          <w:b/>
          <w:color w:val="282828"/>
          <w:sz w:val="24"/>
        </w:rPr>
        <w:t xml:space="preserve">Stage 3 - CD-1 Unsupervised Model Training: </w:t>
      </w:r>
      <w:r>
        <w:rPr>
          <w:color w:val="282828"/>
          <w:sz w:val="24"/>
        </w:rPr>
        <w:t>Execute unsupervised training using Contrastive Divergence</w:t>
      </w:r>
      <w:r>
        <w:rPr>
          <w:color w:val="282828"/>
          <w:spacing w:val="-8"/>
          <w:sz w:val="24"/>
        </w:rPr>
        <w:t xml:space="preserve"> </w:t>
      </w:r>
      <w:r>
        <w:rPr>
          <w:color w:val="282828"/>
          <w:sz w:val="24"/>
        </w:rPr>
        <w:t>(CD-1)</w:t>
      </w:r>
      <w:r>
        <w:rPr>
          <w:color w:val="282828"/>
          <w:spacing w:val="-8"/>
          <w:sz w:val="24"/>
        </w:rPr>
        <w:t xml:space="preserve"> </w:t>
      </w:r>
      <w:r>
        <w:rPr>
          <w:color w:val="282828"/>
          <w:sz w:val="24"/>
        </w:rPr>
        <w:t>across</w:t>
      </w:r>
      <w:r>
        <w:rPr>
          <w:color w:val="282828"/>
          <w:spacing w:val="-7"/>
          <w:sz w:val="24"/>
        </w:rPr>
        <w:t xml:space="preserve"> </w:t>
      </w:r>
      <w:r>
        <w:rPr>
          <w:color w:val="282828"/>
          <w:sz w:val="24"/>
        </w:rPr>
        <w:t>user</w:t>
      </w:r>
      <w:r>
        <w:rPr>
          <w:color w:val="282828"/>
          <w:spacing w:val="-8"/>
          <w:sz w:val="24"/>
        </w:rPr>
        <w:t xml:space="preserve"> </w:t>
      </w:r>
      <w:r>
        <w:rPr>
          <w:color w:val="282828"/>
          <w:sz w:val="24"/>
        </w:rPr>
        <w:t>interaction</w:t>
      </w:r>
      <w:r>
        <w:rPr>
          <w:color w:val="282828"/>
          <w:spacing w:val="-7"/>
          <w:sz w:val="24"/>
        </w:rPr>
        <w:t xml:space="preserve"> </w:t>
      </w:r>
      <w:r>
        <w:rPr>
          <w:color w:val="282828"/>
          <w:sz w:val="24"/>
        </w:rPr>
        <w:t>batches,</w:t>
      </w:r>
      <w:r>
        <w:rPr>
          <w:color w:val="282828"/>
          <w:spacing w:val="-7"/>
          <w:sz w:val="24"/>
        </w:rPr>
        <w:t xml:space="preserve"> </w:t>
      </w:r>
      <w:r>
        <w:rPr>
          <w:color w:val="282828"/>
          <w:sz w:val="24"/>
        </w:rPr>
        <w:t>updating</w:t>
      </w:r>
      <w:r>
        <w:rPr>
          <w:color w:val="282828"/>
          <w:spacing w:val="-7"/>
          <w:sz w:val="24"/>
        </w:rPr>
        <w:t xml:space="preserve"> </w:t>
      </w:r>
      <w:r>
        <w:rPr>
          <w:color w:val="282828"/>
          <w:sz w:val="24"/>
        </w:rPr>
        <w:t>weight</w:t>
      </w:r>
      <w:r>
        <w:rPr>
          <w:color w:val="282828"/>
          <w:spacing w:val="-7"/>
          <w:sz w:val="24"/>
        </w:rPr>
        <w:t xml:space="preserve"> </w:t>
      </w:r>
      <w:r>
        <w:rPr>
          <w:color w:val="282828"/>
          <w:sz w:val="24"/>
        </w:rPr>
        <w:t>matrices</w:t>
      </w:r>
      <w:r>
        <w:rPr>
          <w:color w:val="282828"/>
          <w:spacing w:val="-7"/>
          <w:sz w:val="24"/>
        </w:rPr>
        <w:t xml:space="preserve"> </w:t>
      </w:r>
      <w:r>
        <w:rPr>
          <w:color w:val="282828"/>
          <w:sz w:val="24"/>
        </w:rPr>
        <w:t>W,</w:t>
      </w:r>
      <w:r>
        <w:rPr>
          <w:color w:val="282828"/>
          <w:spacing w:val="-7"/>
          <w:sz w:val="24"/>
        </w:rPr>
        <w:t xml:space="preserve"> </w:t>
      </w:r>
      <w:r>
        <w:rPr>
          <w:color w:val="282828"/>
          <w:sz w:val="24"/>
        </w:rPr>
        <w:t>visible</w:t>
      </w:r>
      <w:r>
        <w:rPr>
          <w:color w:val="282828"/>
          <w:spacing w:val="-8"/>
          <w:sz w:val="24"/>
        </w:rPr>
        <w:t xml:space="preserve"> </w:t>
      </w:r>
      <w:r>
        <w:rPr>
          <w:color w:val="282828"/>
          <w:sz w:val="24"/>
        </w:rPr>
        <w:t>biases</w:t>
      </w:r>
      <w:r>
        <w:rPr>
          <w:color w:val="282828"/>
          <w:spacing w:val="-7"/>
          <w:sz w:val="24"/>
        </w:rPr>
        <w:t xml:space="preserve"> </w:t>
      </w:r>
      <w:r>
        <w:rPr>
          <w:color w:val="282828"/>
          <w:sz w:val="24"/>
        </w:rPr>
        <w:t>a,</w:t>
      </w:r>
      <w:r>
        <w:rPr>
          <w:color w:val="282828"/>
          <w:spacing w:val="-5"/>
          <w:sz w:val="24"/>
        </w:rPr>
        <w:t xml:space="preserve"> </w:t>
      </w:r>
      <w:r>
        <w:rPr>
          <w:color w:val="282828"/>
          <w:sz w:val="24"/>
        </w:rPr>
        <w:t>and</w:t>
      </w:r>
      <w:r>
        <w:rPr>
          <w:color w:val="282828"/>
          <w:spacing w:val="-5"/>
          <w:sz w:val="24"/>
        </w:rPr>
        <w:t xml:space="preserve"> </w:t>
      </w:r>
      <w:r>
        <w:rPr>
          <w:color w:val="282828"/>
          <w:sz w:val="24"/>
        </w:rPr>
        <w:t>hidden biases b.</w:t>
      </w:r>
    </w:p>
    <w:p w14:paraId="44CC9BDE">
      <w:pPr>
        <w:spacing w:before="60" w:line="276" w:lineRule="auto"/>
        <w:ind w:left="215" w:right="216" w:firstLine="0"/>
        <w:jc w:val="both"/>
        <w:rPr>
          <w:sz w:val="24"/>
        </w:rPr>
      </w:pPr>
      <w:r>
        <w:rPr>
          <w:b/>
          <w:color w:val="282828"/>
          <w:sz w:val="24"/>
        </w:rPr>
        <w:t>Stage</w:t>
      </w:r>
      <w:r>
        <w:rPr>
          <w:b/>
          <w:color w:val="282828"/>
          <w:spacing w:val="-15"/>
          <w:sz w:val="24"/>
        </w:rPr>
        <w:t xml:space="preserve"> </w:t>
      </w:r>
      <w:r>
        <w:rPr>
          <w:b/>
          <w:color w:val="282828"/>
          <w:sz w:val="24"/>
        </w:rPr>
        <w:t>4</w:t>
      </w:r>
      <w:r>
        <w:rPr>
          <w:b/>
          <w:color w:val="282828"/>
          <w:spacing w:val="-15"/>
          <w:sz w:val="24"/>
        </w:rPr>
        <w:t xml:space="preserve"> </w:t>
      </w:r>
      <w:r>
        <w:rPr>
          <w:b/>
          <w:color w:val="282828"/>
          <w:sz w:val="24"/>
        </w:rPr>
        <w:t>-</w:t>
      </w:r>
      <w:r>
        <w:rPr>
          <w:b/>
          <w:color w:val="282828"/>
          <w:spacing w:val="-15"/>
          <w:sz w:val="24"/>
        </w:rPr>
        <w:t xml:space="preserve"> </w:t>
      </w:r>
      <w:r>
        <w:rPr>
          <w:b/>
          <w:color w:val="282828"/>
          <w:sz w:val="24"/>
        </w:rPr>
        <w:t>Conditioned</w:t>
      </w:r>
      <w:r>
        <w:rPr>
          <w:b/>
          <w:color w:val="282828"/>
          <w:spacing w:val="-14"/>
          <w:sz w:val="24"/>
        </w:rPr>
        <w:t xml:space="preserve"> </w:t>
      </w:r>
      <w:r>
        <w:rPr>
          <w:b/>
          <w:color w:val="282828"/>
          <w:sz w:val="24"/>
        </w:rPr>
        <w:t>User</w:t>
      </w:r>
      <w:r>
        <w:rPr>
          <w:b/>
          <w:color w:val="282828"/>
          <w:spacing w:val="-15"/>
          <w:sz w:val="24"/>
        </w:rPr>
        <w:t xml:space="preserve"> </w:t>
      </w:r>
      <w:r>
        <w:rPr>
          <w:b/>
          <w:color w:val="282828"/>
          <w:sz w:val="24"/>
        </w:rPr>
        <w:t>Inference</w:t>
      </w:r>
      <w:r>
        <w:rPr>
          <w:b/>
          <w:color w:val="282828"/>
          <w:spacing w:val="-14"/>
          <w:sz w:val="24"/>
        </w:rPr>
        <w:t xml:space="preserve"> </w:t>
      </w:r>
      <w:r>
        <w:rPr>
          <w:b/>
          <w:color w:val="282828"/>
          <w:sz w:val="24"/>
        </w:rPr>
        <w:t>Setup:</w:t>
      </w:r>
      <w:r>
        <w:rPr>
          <w:b/>
          <w:color w:val="282828"/>
          <w:spacing w:val="-13"/>
          <w:sz w:val="24"/>
        </w:rPr>
        <w:t xml:space="preserve"> </w:t>
      </w:r>
      <w:r>
        <w:rPr>
          <w:color w:val="282828"/>
          <w:sz w:val="24"/>
        </w:rPr>
        <w:t>To</w:t>
      </w:r>
      <w:r>
        <w:rPr>
          <w:color w:val="282828"/>
          <w:spacing w:val="-11"/>
          <w:sz w:val="24"/>
        </w:rPr>
        <w:t xml:space="preserve"> </w:t>
      </w:r>
      <w:r>
        <w:rPr>
          <w:color w:val="282828"/>
          <w:sz w:val="24"/>
        </w:rPr>
        <w:t>generate</w:t>
      </w:r>
      <w:r>
        <w:rPr>
          <w:color w:val="282828"/>
          <w:spacing w:val="-15"/>
          <w:sz w:val="24"/>
        </w:rPr>
        <w:t xml:space="preserve"> </w:t>
      </w:r>
      <w:r>
        <w:rPr>
          <w:color w:val="282828"/>
          <w:sz w:val="24"/>
        </w:rPr>
        <w:t>personalized</w:t>
      </w:r>
      <w:r>
        <w:rPr>
          <w:color w:val="282828"/>
          <w:spacing w:val="-13"/>
          <w:sz w:val="24"/>
        </w:rPr>
        <w:t xml:space="preserve"> </w:t>
      </w:r>
      <w:r>
        <w:rPr>
          <w:color w:val="282828"/>
          <w:sz w:val="24"/>
        </w:rPr>
        <w:t>recommendations</w:t>
      </w:r>
      <w:r>
        <w:rPr>
          <w:color w:val="282828"/>
          <w:spacing w:val="-15"/>
          <w:sz w:val="24"/>
        </w:rPr>
        <w:t xml:space="preserve"> </w:t>
      </w:r>
      <w:r>
        <w:rPr>
          <w:color w:val="282828"/>
          <w:sz w:val="24"/>
        </w:rPr>
        <w:t>for</w:t>
      </w:r>
      <w:r>
        <w:rPr>
          <w:color w:val="282828"/>
          <w:spacing w:val="-15"/>
          <w:sz w:val="24"/>
        </w:rPr>
        <w:t xml:space="preserve"> </w:t>
      </w:r>
      <w:r>
        <w:rPr>
          <w:color w:val="282828"/>
          <w:sz w:val="24"/>
        </w:rPr>
        <w:t>an</w:t>
      </w:r>
      <w:r>
        <w:rPr>
          <w:color w:val="282828"/>
          <w:spacing w:val="-15"/>
          <w:sz w:val="24"/>
        </w:rPr>
        <w:t xml:space="preserve"> </w:t>
      </w:r>
      <w:r>
        <w:rPr>
          <w:color w:val="282828"/>
          <w:sz w:val="24"/>
        </w:rPr>
        <w:t>active</w:t>
      </w:r>
      <w:r>
        <w:rPr>
          <w:color w:val="282828"/>
          <w:spacing w:val="-15"/>
          <w:sz w:val="24"/>
        </w:rPr>
        <w:t xml:space="preserve"> </w:t>
      </w:r>
      <w:r>
        <w:rPr>
          <w:color w:val="282828"/>
          <w:sz w:val="24"/>
        </w:rPr>
        <w:t>user, clamp their observed viewing history onto visible units v_{user}.</w:t>
      </w:r>
    </w:p>
    <w:p w14:paraId="57294F51">
      <w:pPr>
        <w:pStyle w:val="5"/>
        <w:spacing w:before="62" w:line="276" w:lineRule="auto"/>
        <w:ind w:right="215"/>
      </w:pPr>
      <w:r>
        <w:rPr>
          <w:b/>
          <w:color w:val="282828"/>
        </w:rPr>
        <w:t xml:space="preserve">Stage 5 - Reconstructive Sampling Pass: </w:t>
      </w:r>
      <w:r>
        <w:rPr>
          <w:color w:val="282828"/>
        </w:rPr>
        <w:t>Perform a single forward-backward pass through the trained RBM:</w:t>
      </w:r>
      <w:r>
        <w:rPr>
          <w:color w:val="282828"/>
          <w:spacing w:val="4"/>
        </w:rPr>
        <w:t xml:space="preserve"> </w:t>
      </w:r>
      <w:r>
        <w:rPr>
          <w:color w:val="282828"/>
        </w:rPr>
        <w:t>h</w:t>
      </w:r>
      <w:r>
        <w:rPr>
          <w:color w:val="282828"/>
          <w:spacing w:val="5"/>
        </w:rPr>
        <w:t xml:space="preserve"> </w:t>
      </w:r>
      <w:r>
        <w:rPr>
          <w:color w:val="282828"/>
        </w:rPr>
        <w:t>=</w:t>
      </w:r>
      <w:r>
        <w:rPr>
          <w:color w:val="282828"/>
          <w:spacing w:val="5"/>
        </w:rPr>
        <w:t xml:space="preserve"> </w:t>
      </w:r>
      <w:r>
        <w:rPr>
          <w:color w:val="282828"/>
        </w:rPr>
        <w:t>Sigmoid(b</w:t>
      </w:r>
      <w:r>
        <w:rPr>
          <w:color w:val="282828"/>
          <w:spacing w:val="5"/>
        </w:rPr>
        <w:t xml:space="preserve"> </w:t>
      </w:r>
      <w:r>
        <w:rPr>
          <w:color w:val="282828"/>
        </w:rPr>
        <w:t>+</w:t>
      </w:r>
      <w:r>
        <w:rPr>
          <w:color w:val="282828"/>
          <w:spacing w:val="5"/>
        </w:rPr>
        <w:t xml:space="preserve"> </w:t>
      </w:r>
      <w:r>
        <w:rPr>
          <w:color w:val="282828"/>
        </w:rPr>
        <w:t>v_{user}</w:t>
      </w:r>
      <w:r>
        <w:rPr>
          <w:color w:val="282828"/>
          <w:spacing w:val="5"/>
        </w:rPr>
        <w:t xml:space="preserve"> </w:t>
      </w:r>
      <w:r>
        <w:rPr>
          <w:color w:val="282828"/>
        </w:rPr>
        <w:t>*</w:t>
      </w:r>
      <w:r>
        <w:rPr>
          <w:color w:val="282828"/>
          <w:spacing w:val="9"/>
        </w:rPr>
        <w:t xml:space="preserve"> </w:t>
      </w:r>
      <w:r>
        <w:rPr>
          <w:color w:val="282828"/>
        </w:rPr>
        <w:t>W),</w:t>
      </w:r>
      <w:r>
        <w:rPr>
          <w:color w:val="282828"/>
          <w:spacing w:val="5"/>
        </w:rPr>
        <w:t xml:space="preserve"> </w:t>
      </w:r>
      <w:r>
        <w:rPr>
          <w:color w:val="282828"/>
        </w:rPr>
        <w:t>then</w:t>
      </w:r>
      <w:r>
        <w:rPr>
          <w:color w:val="282828"/>
          <w:spacing w:val="7"/>
        </w:rPr>
        <w:t xml:space="preserve"> </w:t>
      </w:r>
      <w:r>
        <w:rPr>
          <w:color w:val="282828"/>
        </w:rPr>
        <w:t>compute</w:t>
      </w:r>
      <w:r>
        <w:rPr>
          <w:color w:val="282828"/>
          <w:spacing w:val="5"/>
        </w:rPr>
        <w:t xml:space="preserve"> </w:t>
      </w:r>
      <w:r>
        <w:rPr>
          <w:color w:val="282828"/>
        </w:rPr>
        <w:t>reconstructed</w:t>
      </w:r>
      <w:r>
        <w:rPr>
          <w:color w:val="282828"/>
          <w:spacing w:val="5"/>
        </w:rPr>
        <w:t xml:space="preserve"> </w:t>
      </w:r>
      <w:r>
        <w:rPr>
          <w:color w:val="282828"/>
        </w:rPr>
        <w:t>visible</w:t>
      </w:r>
      <w:r>
        <w:rPr>
          <w:color w:val="282828"/>
          <w:spacing w:val="5"/>
        </w:rPr>
        <w:t xml:space="preserve"> </w:t>
      </w:r>
      <w:r>
        <w:rPr>
          <w:color w:val="282828"/>
        </w:rPr>
        <w:t>probabilities</w:t>
      </w:r>
      <w:r>
        <w:rPr>
          <w:color w:val="282828"/>
          <w:spacing w:val="6"/>
        </w:rPr>
        <w:t xml:space="preserve"> </w:t>
      </w:r>
      <w:r>
        <w:rPr>
          <w:color w:val="282828"/>
          <w:spacing w:val="-2"/>
        </w:rPr>
        <w:t>v_{reconstructed}</w:t>
      </w:r>
    </w:p>
    <w:p w14:paraId="23EA29EF">
      <w:pPr>
        <w:pStyle w:val="5"/>
        <w:spacing w:line="275" w:lineRule="exact"/>
      </w:pPr>
      <w:r>
        <w:rPr>
          <w:color w:val="282828"/>
        </w:rPr>
        <w:t>=</w:t>
      </w:r>
      <w:r>
        <w:rPr>
          <w:color w:val="282828"/>
          <w:spacing w:val="-2"/>
        </w:rPr>
        <w:t xml:space="preserve"> </w:t>
      </w:r>
      <w:r>
        <w:rPr>
          <w:color w:val="282828"/>
        </w:rPr>
        <w:t>Softmax(a</w:t>
      </w:r>
      <w:r>
        <w:rPr>
          <w:color w:val="282828"/>
          <w:spacing w:val="-2"/>
        </w:rPr>
        <w:t xml:space="preserve"> </w:t>
      </w:r>
      <w:r>
        <w:rPr>
          <w:color w:val="282828"/>
        </w:rPr>
        <w:t>+</w:t>
      </w:r>
      <w:r>
        <w:rPr>
          <w:color w:val="282828"/>
          <w:spacing w:val="-1"/>
        </w:rPr>
        <w:t xml:space="preserve"> </w:t>
      </w:r>
      <w:r>
        <w:rPr>
          <w:color w:val="282828"/>
        </w:rPr>
        <w:t>h *</w:t>
      </w:r>
      <w:r>
        <w:rPr>
          <w:color w:val="282828"/>
          <w:spacing w:val="2"/>
        </w:rPr>
        <w:t xml:space="preserve"> </w:t>
      </w:r>
      <w:r>
        <w:rPr>
          <w:color w:val="282828"/>
          <w:spacing w:val="-4"/>
        </w:rPr>
        <w:t>W^T).</w:t>
      </w:r>
    </w:p>
    <w:p w14:paraId="26B99421">
      <w:pPr>
        <w:pStyle w:val="5"/>
        <w:spacing w:before="101" w:line="276" w:lineRule="auto"/>
        <w:ind w:right="213"/>
      </w:pPr>
      <w:r>
        <w:rPr>
          <w:b/>
          <w:color w:val="282828"/>
        </w:rPr>
        <w:t xml:space="preserve">Stage 6 - Recommendation Ranking &amp; Delivery: </w:t>
      </w:r>
      <w:r>
        <w:rPr>
          <w:color w:val="282828"/>
        </w:rPr>
        <w:t>Extract reconstructed values corresponding to unobserved movies. Rank these unobserved items by expected rating probability and present the top N movies on the user's streaming home screen.</w:t>
      </w:r>
    </w:p>
    <w:p w14:paraId="27DB42D0">
      <w:pPr>
        <w:pStyle w:val="2"/>
        <w:spacing w:before="121"/>
        <w:ind w:left="215" w:firstLine="0"/>
      </w:pPr>
      <w:r>
        <w:rPr>
          <w:color w:val="1B365D"/>
        </w:rPr>
        <w:t>6.</w:t>
      </w:r>
      <w:r>
        <w:rPr>
          <w:color w:val="1B365D"/>
          <w:spacing w:val="-3"/>
        </w:rPr>
        <w:t xml:space="preserve"> </w:t>
      </w:r>
      <w:r>
        <w:rPr>
          <w:color w:val="1B365D"/>
        </w:rPr>
        <w:t>Integration</w:t>
      </w:r>
      <w:r>
        <w:rPr>
          <w:color w:val="1B365D"/>
          <w:spacing w:val="-3"/>
        </w:rPr>
        <w:t xml:space="preserve"> </w:t>
      </w:r>
      <w:r>
        <w:rPr>
          <w:color w:val="1B365D"/>
        </w:rPr>
        <w:t>with</w:t>
      </w:r>
      <w:r>
        <w:rPr>
          <w:color w:val="1B365D"/>
          <w:spacing w:val="-3"/>
        </w:rPr>
        <w:t xml:space="preserve"> </w:t>
      </w:r>
      <w:r>
        <w:rPr>
          <w:color w:val="1B365D"/>
        </w:rPr>
        <w:t>Literature</w:t>
      </w:r>
      <w:r>
        <w:rPr>
          <w:color w:val="1B365D"/>
          <w:spacing w:val="-4"/>
        </w:rPr>
        <w:t xml:space="preserve"> </w:t>
      </w:r>
      <w:r>
        <w:rPr>
          <w:color w:val="1B365D"/>
        </w:rPr>
        <w:t>&amp;</w:t>
      </w:r>
      <w:r>
        <w:rPr>
          <w:color w:val="1B365D"/>
          <w:spacing w:val="-2"/>
        </w:rPr>
        <w:t xml:space="preserve"> </w:t>
      </w:r>
      <w:r>
        <w:rPr>
          <w:color w:val="1B365D"/>
        </w:rPr>
        <w:t>Comparative</w:t>
      </w:r>
      <w:r>
        <w:rPr>
          <w:color w:val="1B365D"/>
          <w:spacing w:val="-4"/>
        </w:rPr>
        <w:t xml:space="preserve"> </w:t>
      </w:r>
      <w:r>
        <w:rPr>
          <w:color w:val="1B365D"/>
          <w:spacing w:val="-2"/>
        </w:rPr>
        <w:t>Analysis</w:t>
      </w:r>
    </w:p>
    <w:p w14:paraId="5C43FBBB">
      <w:pPr>
        <w:pStyle w:val="5"/>
        <w:spacing w:before="81" w:line="276" w:lineRule="auto"/>
        <w:ind w:right="211"/>
      </w:pPr>
      <w:r>
        <w:rPr>
          <w:color w:val="282828"/>
        </w:rPr>
        <w:t>The application of Restricted Boltzmann Machines to collaborative filtering was popularized by Salakhutdinov, Mnih, &amp; Hinton (2007) in their landmark work for the Netflix Prize competition. Their research proved that RBM-based generative approaches significantly outperform traditional linear Matrix Factorization (e.g., SVD) by learning non-linear, multi-modal distribution patterns across user preferences. Furthermore, Hinton (2002) established that Contrastive Divergence allows energy-based models to train efficiently without needing expensive Markov Chain Monte Carlo (MCMC) sampling.</w:t>
      </w:r>
    </w:p>
    <w:p w14:paraId="1A803F8B">
      <w:pPr>
        <w:pStyle w:val="2"/>
        <w:spacing w:before="120"/>
        <w:ind w:left="215" w:firstLine="0"/>
      </w:pPr>
      <w:r>
        <w:rPr>
          <w:color w:val="1B365D"/>
        </w:rPr>
        <w:t>7.</w:t>
      </w:r>
      <w:r>
        <w:rPr>
          <w:color w:val="1B365D"/>
          <w:spacing w:val="-3"/>
        </w:rPr>
        <w:t xml:space="preserve"> </w:t>
      </w:r>
      <w:r>
        <w:rPr>
          <w:color w:val="1B365D"/>
        </w:rPr>
        <w:t>System</w:t>
      </w:r>
      <w:r>
        <w:rPr>
          <w:color w:val="1B365D"/>
          <w:spacing w:val="-1"/>
        </w:rPr>
        <w:t xml:space="preserve"> </w:t>
      </w:r>
      <w:r>
        <w:rPr>
          <w:color w:val="1B365D"/>
        </w:rPr>
        <w:t>Advantages</w:t>
      </w:r>
      <w:r>
        <w:rPr>
          <w:color w:val="1B365D"/>
          <w:spacing w:val="-3"/>
        </w:rPr>
        <w:t xml:space="preserve"> </w:t>
      </w:r>
      <w:r>
        <w:rPr>
          <w:color w:val="1B365D"/>
        </w:rPr>
        <w:t>&amp;</w:t>
      </w:r>
      <w:r>
        <w:rPr>
          <w:color w:val="1B365D"/>
          <w:spacing w:val="-2"/>
        </w:rPr>
        <w:t xml:space="preserve"> </w:t>
      </w:r>
      <w:r>
        <w:rPr>
          <w:color w:val="1B365D"/>
        </w:rPr>
        <w:t>Business</w:t>
      </w:r>
      <w:r>
        <w:rPr>
          <w:color w:val="1B365D"/>
          <w:spacing w:val="-3"/>
        </w:rPr>
        <w:t xml:space="preserve"> </w:t>
      </w:r>
      <w:r>
        <w:rPr>
          <w:color w:val="1B365D"/>
          <w:spacing w:val="-2"/>
        </w:rPr>
        <w:t>Impact</w:t>
      </w:r>
    </w:p>
    <w:p w14:paraId="35D0D5C0">
      <w:pPr>
        <w:pStyle w:val="5"/>
        <w:spacing w:before="81" w:line="276" w:lineRule="auto"/>
        <w:ind w:right="210"/>
      </w:pPr>
      <w:r>
        <w:rPr>
          <w:color w:val="282828"/>
        </w:rPr>
        <w:t>By deploying an RBM recommendation engine, the streaming platform effectively addresses the cold-start problem</w:t>
      </w:r>
      <w:r>
        <w:rPr>
          <w:color w:val="282828"/>
          <w:spacing w:val="-15"/>
        </w:rPr>
        <w:t xml:space="preserve"> </w:t>
      </w:r>
      <w:r>
        <w:rPr>
          <w:color w:val="282828"/>
        </w:rPr>
        <w:t>for</w:t>
      </w:r>
      <w:r>
        <w:rPr>
          <w:color w:val="282828"/>
          <w:spacing w:val="-15"/>
        </w:rPr>
        <w:t xml:space="preserve"> </w:t>
      </w:r>
      <w:r>
        <w:rPr>
          <w:color w:val="282828"/>
        </w:rPr>
        <w:t>partially</w:t>
      </w:r>
      <w:r>
        <w:rPr>
          <w:color w:val="282828"/>
          <w:spacing w:val="-15"/>
        </w:rPr>
        <w:t xml:space="preserve"> </w:t>
      </w:r>
      <w:r>
        <w:rPr>
          <w:color w:val="282828"/>
        </w:rPr>
        <w:t>viewed</w:t>
      </w:r>
      <w:r>
        <w:rPr>
          <w:color w:val="282828"/>
          <w:spacing w:val="-15"/>
        </w:rPr>
        <w:t xml:space="preserve"> </w:t>
      </w:r>
      <w:r>
        <w:rPr>
          <w:color w:val="282828"/>
        </w:rPr>
        <w:t>content.</w:t>
      </w:r>
      <w:r>
        <w:rPr>
          <w:color w:val="282828"/>
          <w:spacing w:val="-15"/>
        </w:rPr>
        <w:t xml:space="preserve"> </w:t>
      </w:r>
      <w:r>
        <w:rPr>
          <w:color w:val="282828"/>
        </w:rPr>
        <w:t>The</w:t>
      </w:r>
      <w:r>
        <w:rPr>
          <w:color w:val="282828"/>
          <w:spacing w:val="-15"/>
        </w:rPr>
        <w:t xml:space="preserve"> </w:t>
      </w:r>
      <w:r>
        <w:rPr>
          <w:color w:val="282828"/>
        </w:rPr>
        <w:t>generative</w:t>
      </w:r>
      <w:r>
        <w:rPr>
          <w:color w:val="282828"/>
          <w:spacing w:val="-15"/>
        </w:rPr>
        <w:t xml:space="preserve"> </w:t>
      </w:r>
      <w:r>
        <w:rPr>
          <w:color w:val="282828"/>
        </w:rPr>
        <w:t>framework</w:t>
      </w:r>
      <w:r>
        <w:rPr>
          <w:color w:val="282828"/>
          <w:spacing w:val="-15"/>
        </w:rPr>
        <w:t xml:space="preserve"> </w:t>
      </w:r>
      <w:r>
        <w:rPr>
          <w:color w:val="282828"/>
        </w:rPr>
        <w:t>accurately</w:t>
      </w:r>
      <w:r>
        <w:rPr>
          <w:color w:val="282828"/>
          <w:spacing w:val="-15"/>
        </w:rPr>
        <w:t xml:space="preserve"> </w:t>
      </w:r>
      <w:r>
        <w:rPr>
          <w:color w:val="282828"/>
        </w:rPr>
        <w:t>fills</w:t>
      </w:r>
      <w:r>
        <w:rPr>
          <w:color w:val="282828"/>
          <w:spacing w:val="-15"/>
        </w:rPr>
        <w:t xml:space="preserve"> </w:t>
      </w:r>
      <w:r>
        <w:rPr>
          <w:color w:val="282828"/>
        </w:rPr>
        <w:t>in</w:t>
      </w:r>
      <w:r>
        <w:rPr>
          <w:color w:val="282828"/>
          <w:spacing w:val="-15"/>
        </w:rPr>
        <w:t xml:space="preserve"> </w:t>
      </w:r>
      <w:r>
        <w:rPr>
          <w:color w:val="282828"/>
        </w:rPr>
        <w:t>missing</w:t>
      </w:r>
      <w:r>
        <w:rPr>
          <w:color w:val="282828"/>
          <w:spacing w:val="-15"/>
        </w:rPr>
        <w:t xml:space="preserve"> </w:t>
      </w:r>
      <w:r>
        <w:rPr>
          <w:color w:val="282828"/>
        </w:rPr>
        <w:t>interaction</w:t>
      </w:r>
      <w:r>
        <w:rPr>
          <w:color w:val="282828"/>
          <w:spacing w:val="-15"/>
        </w:rPr>
        <w:t xml:space="preserve"> </w:t>
      </w:r>
      <w:r>
        <w:rPr>
          <w:color w:val="282828"/>
        </w:rPr>
        <w:t>values, boosting user engagement and watch-time retention through highly accurate content discovery.</w:t>
      </w:r>
    </w:p>
    <w:p w14:paraId="1F284C5F">
      <w:pPr>
        <w:pStyle w:val="5"/>
        <w:spacing w:after="0" w:line="276" w:lineRule="auto"/>
        <w:sectPr>
          <w:pgSz w:w="12240" w:h="15840"/>
          <w:pgMar w:top="1060" w:right="720" w:bottom="280" w:left="720" w:header="801" w:footer="0" w:gutter="0"/>
          <w:cols w:space="720" w:num="1"/>
        </w:sectPr>
      </w:pPr>
    </w:p>
    <w:p w14:paraId="1B8F5D18">
      <w:pPr>
        <w:pStyle w:val="5"/>
        <w:spacing w:before="7"/>
        <w:ind w:left="0"/>
        <w:jc w:val="left"/>
        <w:rPr>
          <w:sz w:val="7"/>
        </w:rPr>
      </w:pPr>
    </w:p>
    <w:p w14:paraId="6010473F">
      <w:pPr>
        <w:spacing w:line="240" w:lineRule="auto"/>
        <w:ind w:left="288" w:right="0" w:firstLine="0"/>
        <w:rPr>
          <w:sz w:val="20"/>
        </w:rPr>
      </w:pPr>
      <w:r>
        <w:rPr>
          <w:sz w:val="20"/>
        </w:rPr>
        <mc:AlternateContent>
          <mc:Choice Requires="wps">
            <w:drawing>
              <wp:inline distT="0" distB="0" distL="0" distR="0">
                <wp:extent cx="6493510" cy="681990"/>
                <wp:effectExtent l="0" t="0" r="0" b="0"/>
                <wp:docPr id="23" name="Textbox 23"/>
                <wp:cNvGraphicFramePr/>
                <a:graphic xmlns:a="http://schemas.openxmlformats.org/drawingml/2006/main">
                  <a:graphicData uri="http://schemas.microsoft.com/office/word/2010/wordprocessingShape">
                    <wps:wsp>
                      <wps:cNvSpPr txBox="1"/>
                      <wps:spPr>
                        <a:xfrm>
                          <a:off x="0" y="0"/>
                          <a:ext cx="6493510" cy="681990"/>
                        </a:xfrm>
                        <a:prstGeom prst="rect">
                          <a:avLst/>
                        </a:prstGeom>
                        <a:solidFill>
                          <a:srgbClr val="F4F6F8"/>
                        </a:solidFill>
                      </wps:spPr>
                      <wps:txbx>
                        <w:txbxContent>
                          <w:p w14:paraId="2AF3CB2E">
                            <w:pPr>
                              <w:pStyle w:val="5"/>
                              <w:spacing w:before="59" w:line="276" w:lineRule="auto"/>
                              <w:ind w:left="107" w:right="113"/>
                              <w:rPr>
                                <w:color w:val="000000"/>
                              </w:rPr>
                            </w:pPr>
                            <w:r>
                              <w:rPr>
                                <w:color w:val="282828"/>
                              </w:rPr>
                              <w:t xml:space="preserve">Scenario: A manufacturing company wants to detect defective products from sensor readings collected every second. Design a deep learning solution using concepts from representation learning and neural </w:t>
                            </w:r>
                            <w:r>
                              <w:rPr>
                                <w:color w:val="282828"/>
                                <w:spacing w:val="-2"/>
                              </w:rPr>
                              <w:t>networks.</w:t>
                            </w:r>
                          </w:p>
                        </w:txbxContent>
                      </wps:txbx>
                      <wps:bodyPr wrap="square" lIns="0" tIns="0" rIns="0" bIns="0" rtlCol="0">
                        <a:noAutofit/>
                      </wps:bodyPr>
                    </wps:wsp>
                  </a:graphicData>
                </a:graphic>
              </wp:inline>
            </w:drawing>
          </mc:Choice>
          <mc:Fallback>
            <w:pict>
              <v:shape id="Textbox 23" o:spid="_x0000_s1026" o:spt="202" type="#_x0000_t202" style="height:53.7pt;width:511.3pt;" fillcolor="#F4F6F8" filled="t" stroked="f" coordsize="21600,21600" o:gfxdata="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r5hrodQAAAAGAQAADwAAAAAAAAABACAAAAAiAAAA&#10;ZHJzL2Rvd25yZXYueG1sUEsBAhQAFAAAAAgAh07iQLsRmMfSAQAAqgMAAA4AAAAAAAAAAQAgAAAA&#10;IwEAAGRycy9lMm9Eb2MueG1sUEsFBgAAAAAGAAYAWQEAAGcFAAAAAA==&#10;">
                <v:fill on="t" focussize="0,0"/>
                <v:stroke on="f"/>
                <v:imagedata o:title=""/>
                <o:lock v:ext="edit" aspectratio="f"/>
                <v:textbox inset="0mm,0mm,0mm,0mm">
                  <w:txbxContent>
                    <w:p w14:paraId="2AF3CB2E">
                      <w:pPr>
                        <w:pStyle w:val="5"/>
                        <w:spacing w:before="59" w:line="276" w:lineRule="auto"/>
                        <w:ind w:left="107" w:right="113"/>
                        <w:rPr>
                          <w:color w:val="000000"/>
                        </w:rPr>
                      </w:pPr>
                      <w:r>
                        <w:rPr>
                          <w:color w:val="282828"/>
                        </w:rPr>
                        <w:t xml:space="preserve">Scenario: A manufacturing company wants to detect defective products from sensor readings collected every second. Design a deep learning solution using concepts from representation learning and neural </w:t>
                      </w:r>
                      <w:r>
                        <w:rPr>
                          <w:color w:val="282828"/>
                          <w:spacing w:val="-2"/>
                        </w:rPr>
                        <w:t>networks.</w:t>
                      </w:r>
                    </w:p>
                  </w:txbxContent>
                </v:textbox>
                <w10:wrap type="none"/>
                <w10:anchorlock/>
              </v:shape>
            </w:pict>
          </mc:Fallback>
        </mc:AlternateContent>
      </w:r>
    </w:p>
    <w:p w14:paraId="073F5EC7">
      <w:pPr>
        <w:pStyle w:val="5"/>
        <w:spacing w:before="138"/>
        <w:ind w:left="0"/>
        <w:jc w:val="left"/>
      </w:pPr>
    </w:p>
    <w:p w14:paraId="2699F2F1">
      <w:pPr>
        <w:pStyle w:val="2"/>
        <w:numPr>
          <w:ilvl w:val="0"/>
          <w:numId w:val="9"/>
        </w:numPr>
        <w:tabs>
          <w:tab w:val="left" w:pos="455"/>
        </w:tabs>
        <w:spacing w:before="0" w:after="0" w:line="240" w:lineRule="auto"/>
        <w:ind w:left="455" w:right="0" w:hanging="240"/>
        <w:jc w:val="both"/>
      </w:pPr>
      <w:r>
        <w:rPr>
          <w:color w:val="1B365D"/>
        </w:rPr>
        <w:t>Industrial</w:t>
      </w:r>
      <w:r>
        <w:rPr>
          <w:color w:val="1B365D"/>
          <w:spacing w:val="-4"/>
        </w:rPr>
        <w:t xml:space="preserve"> </w:t>
      </w:r>
      <w:r>
        <w:rPr>
          <w:color w:val="1B365D"/>
        </w:rPr>
        <w:t>System</w:t>
      </w:r>
      <w:r>
        <w:rPr>
          <w:color w:val="1B365D"/>
          <w:spacing w:val="-2"/>
        </w:rPr>
        <w:t xml:space="preserve"> </w:t>
      </w:r>
      <w:r>
        <w:rPr>
          <w:color w:val="1B365D"/>
        </w:rPr>
        <w:t>Requirements</w:t>
      </w:r>
      <w:r>
        <w:rPr>
          <w:color w:val="1B365D"/>
          <w:spacing w:val="-4"/>
        </w:rPr>
        <w:t xml:space="preserve"> </w:t>
      </w:r>
      <w:r>
        <w:rPr>
          <w:color w:val="1B365D"/>
        </w:rPr>
        <w:t>&amp;</w:t>
      </w:r>
      <w:r>
        <w:rPr>
          <w:color w:val="1B365D"/>
          <w:spacing w:val="-4"/>
        </w:rPr>
        <w:t xml:space="preserve"> </w:t>
      </w:r>
      <w:r>
        <w:rPr>
          <w:color w:val="1B365D"/>
          <w:spacing w:val="-2"/>
        </w:rPr>
        <w:t>Strategy</w:t>
      </w:r>
    </w:p>
    <w:p w14:paraId="579564B3">
      <w:pPr>
        <w:pStyle w:val="5"/>
        <w:spacing w:before="82" w:line="276" w:lineRule="auto"/>
        <w:ind w:right="212"/>
      </w:pPr>
      <w:r>
        <w:rPr>
          <w:color w:val="282828"/>
        </w:rPr>
        <w:t>High-frequency industrial sensor telemetry (vibration, acoustic emission, operating temperature, electrical current captured at 1 Hz) produces multivariate continuous time-series streams. Industrial defect events are extremely</w:t>
      </w:r>
      <w:r>
        <w:rPr>
          <w:color w:val="282828"/>
          <w:spacing w:val="-15"/>
        </w:rPr>
        <w:t xml:space="preserve"> </w:t>
      </w:r>
      <w:r>
        <w:rPr>
          <w:color w:val="282828"/>
        </w:rPr>
        <w:t>rare</w:t>
      </w:r>
      <w:r>
        <w:rPr>
          <w:color w:val="282828"/>
          <w:spacing w:val="-15"/>
        </w:rPr>
        <w:t xml:space="preserve"> </w:t>
      </w:r>
      <w:r>
        <w:rPr>
          <w:color w:val="282828"/>
        </w:rPr>
        <w:t>(&lt;0.1%</w:t>
      </w:r>
      <w:r>
        <w:rPr>
          <w:color w:val="282828"/>
          <w:spacing w:val="-15"/>
        </w:rPr>
        <w:t xml:space="preserve"> </w:t>
      </w:r>
      <w:r>
        <w:rPr>
          <w:color w:val="282828"/>
        </w:rPr>
        <w:t>of</w:t>
      </w:r>
      <w:r>
        <w:rPr>
          <w:color w:val="282828"/>
          <w:spacing w:val="-15"/>
        </w:rPr>
        <w:t xml:space="preserve"> </w:t>
      </w:r>
      <w:r>
        <w:rPr>
          <w:color w:val="282828"/>
        </w:rPr>
        <w:t>operational</w:t>
      </w:r>
      <w:r>
        <w:rPr>
          <w:color w:val="282828"/>
          <w:spacing w:val="-15"/>
        </w:rPr>
        <w:t xml:space="preserve"> </w:t>
      </w:r>
      <w:r>
        <w:rPr>
          <w:color w:val="282828"/>
        </w:rPr>
        <w:t>cycles),</w:t>
      </w:r>
      <w:r>
        <w:rPr>
          <w:color w:val="282828"/>
          <w:spacing w:val="-15"/>
        </w:rPr>
        <w:t xml:space="preserve"> </w:t>
      </w:r>
      <w:r>
        <w:rPr>
          <w:color w:val="282828"/>
        </w:rPr>
        <w:t>making</w:t>
      </w:r>
      <w:r>
        <w:rPr>
          <w:color w:val="282828"/>
          <w:spacing w:val="-15"/>
        </w:rPr>
        <w:t xml:space="preserve"> </w:t>
      </w:r>
      <w:r>
        <w:rPr>
          <w:color w:val="282828"/>
        </w:rPr>
        <w:t>supervised</w:t>
      </w:r>
      <w:r>
        <w:rPr>
          <w:color w:val="282828"/>
          <w:spacing w:val="-15"/>
        </w:rPr>
        <w:t xml:space="preserve"> </w:t>
      </w:r>
      <w:r>
        <w:rPr>
          <w:color w:val="282828"/>
        </w:rPr>
        <w:t>classification</w:t>
      </w:r>
      <w:r>
        <w:rPr>
          <w:color w:val="282828"/>
          <w:spacing w:val="-15"/>
        </w:rPr>
        <w:t xml:space="preserve"> </w:t>
      </w:r>
      <w:r>
        <w:rPr>
          <w:color w:val="282828"/>
        </w:rPr>
        <w:t>models</w:t>
      </w:r>
      <w:r>
        <w:rPr>
          <w:color w:val="282828"/>
          <w:spacing w:val="-15"/>
        </w:rPr>
        <w:t xml:space="preserve"> </w:t>
      </w:r>
      <w:r>
        <w:rPr>
          <w:color w:val="282828"/>
        </w:rPr>
        <w:t>unusable</w:t>
      </w:r>
      <w:r>
        <w:rPr>
          <w:color w:val="282828"/>
          <w:spacing w:val="-15"/>
        </w:rPr>
        <w:t xml:space="preserve"> </w:t>
      </w:r>
      <w:r>
        <w:rPr>
          <w:color w:val="282828"/>
        </w:rPr>
        <w:t>due</w:t>
      </w:r>
      <w:r>
        <w:rPr>
          <w:color w:val="282828"/>
          <w:spacing w:val="-15"/>
        </w:rPr>
        <w:t xml:space="preserve"> </w:t>
      </w:r>
      <w:r>
        <w:rPr>
          <w:color w:val="282828"/>
        </w:rPr>
        <w:t>to</w:t>
      </w:r>
      <w:r>
        <w:rPr>
          <w:color w:val="282828"/>
          <w:spacing w:val="-15"/>
        </w:rPr>
        <w:t xml:space="preserve"> </w:t>
      </w:r>
      <w:r>
        <w:rPr>
          <w:color w:val="282828"/>
        </w:rPr>
        <w:t>severe class imbalance and lack of defect annotations. I design an end-to-end Unsupervised Spatial-Temporal Representation Learning System utilizing a hybrid Convolutional-LSTM Autoencoder (Conv-LSTM CAE) for real-time defect detection and predictive maintenance.</w:t>
      </w:r>
    </w:p>
    <w:p w14:paraId="1475F2CF">
      <w:pPr>
        <w:pStyle w:val="2"/>
        <w:numPr>
          <w:ilvl w:val="0"/>
          <w:numId w:val="9"/>
        </w:numPr>
        <w:tabs>
          <w:tab w:val="left" w:pos="455"/>
        </w:tabs>
        <w:spacing w:before="119" w:after="0" w:line="240" w:lineRule="auto"/>
        <w:ind w:left="455" w:right="0" w:hanging="240"/>
        <w:jc w:val="both"/>
      </w:pPr>
      <w:r>
        <w:rPr>
          <w:color w:val="1B365D"/>
        </w:rPr>
        <w:t>Industrial</w:t>
      </w:r>
      <w:r>
        <w:rPr>
          <w:color w:val="1B365D"/>
          <w:spacing w:val="-6"/>
        </w:rPr>
        <w:t xml:space="preserve"> </w:t>
      </w:r>
      <w:r>
        <w:rPr>
          <w:color w:val="1B365D"/>
        </w:rPr>
        <w:t>System</w:t>
      </w:r>
      <w:r>
        <w:rPr>
          <w:color w:val="1B365D"/>
          <w:spacing w:val="-4"/>
        </w:rPr>
        <w:t xml:space="preserve"> </w:t>
      </w:r>
      <w:r>
        <w:rPr>
          <w:color w:val="1B365D"/>
        </w:rPr>
        <w:t>Architecture</w:t>
      </w:r>
      <w:r>
        <w:rPr>
          <w:color w:val="1B365D"/>
          <w:spacing w:val="-4"/>
        </w:rPr>
        <w:t xml:space="preserve"> </w:t>
      </w:r>
      <w:r>
        <w:rPr>
          <w:color w:val="1B365D"/>
          <w:spacing w:val="-2"/>
        </w:rPr>
        <w:t>Design</w:t>
      </w:r>
    </w:p>
    <w:p w14:paraId="48B548F6">
      <w:pPr>
        <w:pStyle w:val="8"/>
        <w:numPr>
          <w:ilvl w:val="1"/>
          <w:numId w:val="9"/>
        </w:numPr>
        <w:tabs>
          <w:tab w:val="left" w:pos="529"/>
        </w:tabs>
        <w:spacing w:before="82" w:after="0" w:line="276" w:lineRule="auto"/>
        <w:ind w:left="215" w:right="216" w:firstLine="0"/>
        <w:jc w:val="both"/>
        <w:rPr>
          <w:sz w:val="24"/>
        </w:rPr>
      </w:pPr>
      <w:r>
        <w:rPr>
          <w:color w:val="282828"/>
          <w:sz w:val="24"/>
        </w:rPr>
        <w:t xml:space="preserve">1. 1D-CNN Spatial Encoder: Processes raw multi-sensor readings collected at each second, extracting local spatial correlations across sensors (e.g., thermal spikes occurring simultaneously with motor vibration </w:t>
      </w:r>
      <w:r>
        <w:rPr>
          <w:color w:val="282828"/>
          <w:spacing w:val="-2"/>
          <w:sz w:val="24"/>
        </w:rPr>
        <w:t>anomalies).</w:t>
      </w:r>
    </w:p>
    <w:p w14:paraId="54C523D6">
      <w:pPr>
        <w:pStyle w:val="8"/>
        <w:numPr>
          <w:ilvl w:val="1"/>
          <w:numId w:val="9"/>
        </w:numPr>
        <w:tabs>
          <w:tab w:val="left" w:pos="500"/>
        </w:tabs>
        <w:spacing w:before="60" w:after="0" w:line="276" w:lineRule="auto"/>
        <w:ind w:left="215" w:right="217" w:firstLine="0"/>
        <w:jc w:val="both"/>
        <w:rPr>
          <w:sz w:val="24"/>
        </w:rPr>
      </w:pPr>
      <w:r>
        <w:rPr>
          <w:color w:val="282828"/>
          <w:sz w:val="24"/>
        </w:rPr>
        <w:t>2. LSTM Temporal Bottleneck: Captures temporal sequence</w:t>
      </w:r>
      <w:r>
        <w:rPr>
          <w:color w:val="282828"/>
          <w:spacing w:val="-1"/>
          <w:sz w:val="24"/>
        </w:rPr>
        <w:t xml:space="preserve"> </w:t>
      </w:r>
      <w:r>
        <w:rPr>
          <w:color w:val="282828"/>
          <w:sz w:val="24"/>
        </w:rPr>
        <w:t>dynamics, degradation trends, and transient physical operational phases across sliding time windows.</w:t>
      </w:r>
    </w:p>
    <w:p w14:paraId="766748AE">
      <w:pPr>
        <w:pStyle w:val="8"/>
        <w:numPr>
          <w:ilvl w:val="1"/>
          <w:numId w:val="9"/>
        </w:numPr>
        <w:tabs>
          <w:tab w:val="left" w:pos="519"/>
        </w:tabs>
        <w:spacing w:before="59" w:after="0" w:line="278" w:lineRule="auto"/>
        <w:ind w:left="215" w:right="219" w:firstLine="0"/>
        <w:jc w:val="both"/>
        <w:rPr>
          <w:sz w:val="24"/>
        </w:rPr>
      </w:pPr>
      <w:r>
        <w:rPr>
          <w:color w:val="282828"/>
          <w:sz w:val="24"/>
        </w:rPr>
        <w:t>3. Reconstruction Decoder &amp; Anomaly Scoring: Reconstructs expected baseline sensor readings. Large deviations in predicted sensor outputs reflect underlying physical component defects.</w:t>
      </w:r>
    </w:p>
    <w:p w14:paraId="0E8EF2A9">
      <w:pPr>
        <w:pStyle w:val="2"/>
        <w:numPr>
          <w:ilvl w:val="0"/>
          <w:numId w:val="9"/>
        </w:numPr>
        <w:tabs>
          <w:tab w:val="left" w:pos="455"/>
        </w:tabs>
        <w:spacing w:before="116" w:after="0" w:line="240" w:lineRule="auto"/>
        <w:ind w:left="455" w:right="0" w:hanging="240"/>
        <w:jc w:val="both"/>
      </w:pPr>
      <w:r>
        <w:rPr>
          <w:color w:val="1B365D"/>
        </w:rPr>
        <w:t>Industrial</w:t>
      </w:r>
      <w:r>
        <w:rPr>
          <w:color w:val="1B365D"/>
          <w:spacing w:val="-3"/>
        </w:rPr>
        <w:t xml:space="preserve"> </w:t>
      </w:r>
      <w:r>
        <w:rPr>
          <w:color w:val="1B365D"/>
        </w:rPr>
        <w:t>IoT</w:t>
      </w:r>
      <w:r>
        <w:rPr>
          <w:color w:val="1B365D"/>
          <w:spacing w:val="-3"/>
        </w:rPr>
        <w:t xml:space="preserve"> </w:t>
      </w:r>
      <w:r>
        <w:rPr>
          <w:color w:val="1B365D"/>
        </w:rPr>
        <w:t>Anomaly</w:t>
      </w:r>
      <w:r>
        <w:rPr>
          <w:color w:val="1B365D"/>
          <w:spacing w:val="-3"/>
        </w:rPr>
        <w:t xml:space="preserve"> </w:t>
      </w:r>
      <w:r>
        <w:rPr>
          <w:color w:val="1B365D"/>
        </w:rPr>
        <w:t>Detection</w:t>
      </w:r>
      <w:r>
        <w:rPr>
          <w:color w:val="1B365D"/>
          <w:spacing w:val="-3"/>
        </w:rPr>
        <w:t xml:space="preserve"> </w:t>
      </w:r>
      <w:r>
        <w:rPr>
          <w:color w:val="1B365D"/>
          <w:spacing w:val="-2"/>
        </w:rPr>
        <w:t>Pipeline</w:t>
      </w:r>
    </w:p>
    <w:p w14:paraId="488EA127">
      <w:pPr>
        <w:pStyle w:val="5"/>
        <w:spacing w:before="142"/>
        <w:ind w:left="0"/>
        <w:jc w:val="left"/>
        <w:rPr>
          <w:b/>
          <w:sz w:val="20"/>
        </w:rPr>
      </w:pPr>
      <w:r>
        <w:rPr>
          <w:b/>
          <w:sz w:val="20"/>
        </w:rPr>
        <w:drawing>
          <wp:anchor distT="0" distB="0" distL="0" distR="0" simplePos="0" relativeHeight="251671552" behindDoc="1" locked="0" layoutInCell="1" allowOverlap="1">
            <wp:simplePos x="0" y="0"/>
            <wp:positionH relativeFrom="page">
              <wp:posOffset>671830</wp:posOffset>
            </wp:positionH>
            <wp:positionV relativeFrom="paragraph">
              <wp:posOffset>251460</wp:posOffset>
            </wp:positionV>
            <wp:extent cx="4461510" cy="681355"/>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4461363" cy="681227"/>
                    </a:xfrm>
                    <a:prstGeom prst="rect">
                      <a:avLst/>
                    </a:prstGeom>
                  </pic:spPr>
                </pic:pic>
              </a:graphicData>
            </a:graphic>
          </wp:anchor>
        </w:drawing>
      </w:r>
    </w:p>
    <w:p w14:paraId="0F457261">
      <w:pPr>
        <w:pStyle w:val="5"/>
        <w:spacing w:before="184"/>
        <w:ind w:left="0"/>
        <w:jc w:val="left"/>
        <w:rPr>
          <w:b/>
        </w:rPr>
      </w:pPr>
    </w:p>
    <w:p w14:paraId="6D3E9822">
      <w:pPr>
        <w:pStyle w:val="2"/>
        <w:numPr>
          <w:ilvl w:val="0"/>
          <w:numId w:val="9"/>
        </w:numPr>
        <w:tabs>
          <w:tab w:val="left" w:pos="455"/>
        </w:tabs>
        <w:spacing w:before="0" w:after="0" w:line="240" w:lineRule="auto"/>
        <w:ind w:left="455" w:right="0" w:hanging="240"/>
        <w:jc w:val="both"/>
      </w:pPr>
      <w:r>
        <w:rPr>
          <w:color w:val="1B365D"/>
        </w:rPr>
        <w:t>Mathematical</w:t>
      </w:r>
      <w:r>
        <w:rPr>
          <w:color w:val="1B365D"/>
          <w:spacing w:val="-6"/>
        </w:rPr>
        <w:t xml:space="preserve"> </w:t>
      </w:r>
      <w:r>
        <w:rPr>
          <w:color w:val="1B365D"/>
        </w:rPr>
        <w:t>Formulation</w:t>
      </w:r>
      <w:r>
        <w:rPr>
          <w:color w:val="1B365D"/>
          <w:spacing w:val="-4"/>
        </w:rPr>
        <w:t xml:space="preserve"> </w:t>
      </w:r>
      <w:r>
        <w:rPr>
          <w:color w:val="1B365D"/>
        </w:rPr>
        <w:t>of</w:t>
      </w:r>
      <w:r>
        <w:rPr>
          <w:color w:val="1B365D"/>
          <w:spacing w:val="-4"/>
        </w:rPr>
        <w:t xml:space="preserve"> </w:t>
      </w:r>
      <w:r>
        <w:rPr>
          <w:color w:val="1B365D"/>
        </w:rPr>
        <w:t>Temporal</w:t>
      </w:r>
      <w:r>
        <w:rPr>
          <w:color w:val="1B365D"/>
          <w:spacing w:val="-4"/>
        </w:rPr>
        <w:t xml:space="preserve"> </w:t>
      </w:r>
      <w:r>
        <w:rPr>
          <w:color w:val="1B365D"/>
        </w:rPr>
        <w:t>Representation</w:t>
      </w:r>
      <w:r>
        <w:rPr>
          <w:color w:val="1B365D"/>
          <w:spacing w:val="-2"/>
        </w:rPr>
        <w:t xml:space="preserve"> Learning</w:t>
      </w:r>
    </w:p>
    <w:p w14:paraId="53B7984E">
      <w:pPr>
        <w:pStyle w:val="5"/>
        <w:spacing w:before="80" w:line="276" w:lineRule="auto"/>
        <w:ind w:right="208"/>
      </w:pPr>
      <w:r>
        <w:rPr>
          <w:color w:val="282828"/>
        </w:rPr>
        <w:t>Given</w:t>
      </w:r>
      <w:r>
        <w:rPr>
          <w:color w:val="282828"/>
          <w:spacing w:val="-10"/>
        </w:rPr>
        <w:t xml:space="preserve"> </w:t>
      </w:r>
      <w:r>
        <w:rPr>
          <w:color w:val="282828"/>
        </w:rPr>
        <w:t>a</w:t>
      </w:r>
      <w:r>
        <w:rPr>
          <w:color w:val="282828"/>
          <w:spacing w:val="-11"/>
        </w:rPr>
        <w:t xml:space="preserve"> </w:t>
      </w:r>
      <w:r>
        <w:rPr>
          <w:color w:val="282828"/>
        </w:rPr>
        <w:t>sequence</w:t>
      </w:r>
      <w:r>
        <w:rPr>
          <w:color w:val="282828"/>
          <w:spacing w:val="-11"/>
        </w:rPr>
        <w:t xml:space="preserve"> </w:t>
      </w:r>
      <w:r>
        <w:rPr>
          <w:color w:val="282828"/>
        </w:rPr>
        <w:t>of</w:t>
      </w:r>
      <w:r>
        <w:rPr>
          <w:color w:val="282828"/>
          <w:spacing w:val="-10"/>
        </w:rPr>
        <w:t xml:space="preserve"> </w:t>
      </w:r>
      <w:r>
        <w:rPr>
          <w:color w:val="282828"/>
        </w:rPr>
        <w:t>sensor</w:t>
      </w:r>
      <w:r>
        <w:rPr>
          <w:color w:val="282828"/>
          <w:spacing w:val="-10"/>
        </w:rPr>
        <w:t xml:space="preserve"> </w:t>
      </w:r>
      <w:r>
        <w:rPr>
          <w:color w:val="282828"/>
        </w:rPr>
        <w:t>frames</w:t>
      </w:r>
      <w:r>
        <w:rPr>
          <w:color w:val="282828"/>
          <w:spacing w:val="-9"/>
        </w:rPr>
        <w:t xml:space="preserve"> </w:t>
      </w:r>
      <w:r>
        <w:rPr>
          <w:color w:val="282828"/>
        </w:rPr>
        <w:t>X</w:t>
      </w:r>
      <w:r>
        <w:rPr>
          <w:color w:val="282828"/>
          <w:spacing w:val="-10"/>
        </w:rPr>
        <w:t xml:space="preserve"> </w:t>
      </w:r>
      <w:r>
        <w:rPr>
          <w:color w:val="282828"/>
        </w:rPr>
        <w:t>=</w:t>
      </w:r>
      <w:r>
        <w:rPr>
          <w:color w:val="282828"/>
          <w:spacing w:val="-8"/>
        </w:rPr>
        <w:t xml:space="preserve"> </w:t>
      </w:r>
      <w:r>
        <w:rPr>
          <w:color w:val="282828"/>
        </w:rPr>
        <w:t>[x_1,</w:t>
      </w:r>
      <w:r>
        <w:rPr>
          <w:color w:val="282828"/>
          <w:spacing w:val="-10"/>
        </w:rPr>
        <w:t xml:space="preserve"> </w:t>
      </w:r>
      <w:r>
        <w:rPr>
          <w:color w:val="282828"/>
        </w:rPr>
        <w:t>x_2,</w:t>
      </w:r>
      <w:r>
        <w:rPr>
          <w:color w:val="282828"/>
          <w:spacing w:val="-7"/>
        </w:rPr>
        <w:t xml:space="preserve"> </w:t>
      </w:r>
      <w:r>
        <w:rPr>
          <w:color w:val="282828"/>
        </w:rPr>
        <w:t>...,</w:t>
      </w:r>
      <w:r>
        <w:rPr>
          <w:color w:val="282828"/>
          <w:spacing w:val="-10"/>
        </w:rPr>
        <w:t xml:space="preserve"> </w:t>
      </w:r>
      <w:r>
        <w:rPr>
          <w:color w:val="282828"/>
        </w:rPr>
        <w:t>x_T]</w:t>
      </w:r>
      <w:r>
        <w:rPr>
          <w:color w:val="282828"/>
          <w:spacing w:val="-11"/>
        </w:rPr>
        <w:t xml:space="preserve"> </w:t>
      </w:r>
      <w:r>
        <w:rPr>
          <w:color w:val="282828"/>
        </w:rPr>
        <w:t>in</w:t>
      </w:r>
      <w:r>
        <w:rPr>
          <w:color w:val="282828"/>
          <w:spacing w:val="-9"/>
        </w:rPr>
        <w:t xml:space="preserve"> </w:t>
      </w:r>
      <w:r>
        <w:rPr>
          <w:color w:val="282828"/>
        </w:rPr>
        <w:t>R^{T</w:t>
      </w:r>
      <w:r>
        <w:rPr>
          <w:color w:val="282828"/>
          <w:spacing w:val="-10"/>
        </w:rPr>
        <w:t xml:space="preserve"> </w:t>
      </w:r>
      <w:r>
        <w:rPr>
          <w:color w:val="282828"/>
        </w:rPr>
        <w:t>x</w:t>
      </w:r>
      <w:r>
        <w:rPr>
          <w:color w:val="282828"/>
          <w:spacing w:val="-10"/>
        </w:rPr>
        <w:t xml:space="preserve"> </w:t>
      </w:r>
      <w:r>
        <w:rPr>
          <w:color w:val="282828"/>
        </w:rPr>
        <w:t>M},</w:t>
      </w:r>
      <w:r>
        <w:rPr>
          <w:color w:val="282828"/>
          <w:spacing w:val="-9"/>
        </w:rPr>
        <w:t xml:space="preserve"> </w:t>
      </w:r>
      <w:r>
        <w:rPr>
          <w:color w:val="282828"/>
        </w:rPr>
        <w:t>the</w:t>
      </w:r>
      <w:r>
        <w:rPr>
          <w:color w:val="282828"/>
          <w:spacing w:val="-10"/>
        </w:rPr>
        <w:t xml:space="preserve"> </w:t>
      </w:r>
      <w:r>
        <w:rPr>
          <w:color w:val="282828"/>
        </w:rPr>
        <w:t>spatial</w:t>
      </w:r>
      <w:r>
        <w:rPr>
          <w:color w:val="282828"/>
          <w:spacing w:val="-9"/>
        </w:rPr>
        <w:t xml:space="preserve"> </w:t>
      </w:r>
      <w:r>
        <w:rPr>
          <w:color w:val="282828"/>
        </w:rPr>
        <w:t>1D-CNN</w:t>
      </w:r>
      <w:r>
        <w:rPr>
          <w:color w:val="282828"/>
          <w:spacing w:val="-8"/>
        </w:rPr>
        <w:t xml:space="preserve"> </w:t>
      </w:r>
      <w:r>
        <w:rPr>
          <w:color w:val="282828"/>
        </w:rPr>
        <w:t>extracts</w:t>
      </w:r>
      <w:r>
        <w:rPr>
          <w:color w:val="282828"/>
          <w:spacing w:val="-9"/>
        </w:rPr>
        <w:t xml:space="preserve"> </w:t>
      </w:r>
      <w:r>
        <w:rPr>
          <w:color w:val="282828"/>
        </w:rPr>
        <w:t>frame features f_t = Conv1D(x_t). The LSTM encoder updates hidden state h_t = LSTM(f_t, h_{t-1}). The bottleneck</w:t>
      </w:r>
      <w:r>
        <w:rPr>
          <w:color w:val="282828"/>
          <w:spacing w:val="-5"/>
        </w:rPr>
        <w:t xml:space="preserve"> </w:t>
      </w:r>
      <w:r>
        <w:rPr>
          <w:color w:val="282828"/>
        </w:rPr>
        <w:t>z</w:t>
      </w:r>
      <w:r>
        <w:rPr>
          <w:color w:val="282828"/>
          <w:spacing w:val="-6"/>
        </w:rPr>
        <w:t xml:space="preserve"> </w:t>
      </w:r>
      <w:r>
        <w:rPr>
          <w:color w:val="282828"/>
        </w:rPr>
        <w:t>=</w:t>
      </w:r>
      <w:r>
        <w:rPr>
          <w:color w:val="282828"/>
          <w:spacing w:val="-6"/>
        </w:rPr>
        <w:t xml:space="preserve"> </w:t>
      </w:r>
      <w:r>
        <w:rPr>
          <w:color w:val="282828"/>
        </w:rPr>
        <w:t>h_T</w:t>
      </w:r>
      <w:r>
        <w:rPr>
          <w:color w:val="282828"/>
          <w:spacing w:val="-2"/>
        </w:rPr>
        <w:t xml:space="preserve"> </w:t>
      </w:r>
      <w:r>
        <w:rPr>
          <w:color w:val="282828"/>
        </w:rPr>
        <w:t>encodes</w:t>
      </w:r>
      <w:r>
        <w:rPr>
          <w:color w:val="282828"/>
          <w:spacing w:val="-5"/>
        </w:rPr>
        <w:t xml:space="preserve"> </w:t>
      </w:r>
      <w:r>
        <w:rPr>
          <w:color w:val="282828"/>
        </w:rPr>
        <w:t>the</w:t>
      </w:r>
      <w:r>
        <w:rPr>
          <w:color w:val="282828"/>
          <w:spacing w:val="-5"/>
        </w:rPr>
        <w:t xml:space="preserve"> </w:t>
      </w:r>
      <w:r>
        <w:rPr>
          <w:color w:val="282828"/>
        </w:rPr>
        <w:t>complete</w:t>
      </w:r>
      <w:r>
        <w:rPr>
          <w:color w:val="282828"/>
          <w:spacing w:val="-5"/>
        </w:rPr>
        <w:t xml:space="preserve"> </w:t>
      </w:r>
      <w:r>
        <w:rPr>
          <w:color w:val="282828"/>
        </w:rPr>
        <w:t>temporal</w:t>
      </w:r>
      <w:r>
        <w:rPr>
          <w:color w:val="282828"/>
          <w:spacing w:val="-4"/>
        </w:rPr>
        <w:t xml:space="preserve"> </w:t>
      </w:r>
      <w:r>
        <w:rPr>
          <w:color w:val="282828"/>
        </w:rPr>
        <w:t>trajectory.</w:t>
      </w:r>
      <w:r>
        <w:rPr>
          <w:color w:val="282828"/>
          <w:spacing w:val="-5"/>
        </w:rPr>
        <w:t xml:space="preserve"> </w:t>
      </w:r>
      <w:r>
        <w:rPr>
          <w:color w:val="282828"/>
        </w:rPr>
        <w:t>The</w:t>
      </w:r>
      <w:r>
        <w:rPr>
          <w:color w:val="282828"/>
          <w:spacing w:val="-6"/>
        </w:rPr>
        <w:t xml:space="preserve"> </w:t>
      </w:r>
      <w:r>
        <w:rPr>
          <w:color w:val="282828"/>
        </w:rPr>
        <w:t>decoder</w:t>
      </w:r>
      <w:r>
        <w:rPr>
          <w:color w:val="282828"/>
          <w:spacing w:val="-6"/>
        </w:rPr>
        <w:t xml:space="preserve"> </w:t>
      </w:r>
      <w:r>
        <w:rPr>
          <w:color w:val="282828"/>
        </w:rPr>
        <w:t>reconstructs</w:t>
      </w:r>
      <w:r>
        <w:rPr>
          <w:color w:val="282828"/>
          <w:spacing w:val="-4"/>
        </w:rPr>
        <w:t xml:space="preserve"> </w:t>
      </w:r>
      <w:r>
        <w:rPr>
          <w:color w:val="282828"/>
        </w:rPr>
        <w:t>X_hat.</w:t>
      </w:r>
      <w:r>
        <w:rPr>
          <w:color w:val="282828"/>
          <w:spacing w:val="-4"/>
        </w:rPr>
        <w:t xml:space="preserve"> </w:t>
      </w:r>
      <w:r>
        <w:rPr>
          <w:color w:val="282828"/>
        </w:rPr>
        <w:t>Model</w:t>
      </w:r>
      <w:r>
        <w:rPr>
          <w:color w:val="282828"/>
          <w:spacing w:val="-4"/>
        </w:rPr>
        <w:t xml:space="preserve"> </w:t>
      </w:r>
      <w:r>
        <w:rPr>
          <w:color w:val="282828"/>
        </w:rPr>
        <w:t>loss</w:t>
      </w:r>
      <w:r>
        <w:rPr>
          <w:color w:val="282828"/>
          <w:spacing w:val="-4"/>
        </w:rPr>
        <w:t xml:space="preserve"> </w:t>
      </w:r>
      <w:r>
        <w:rPr>
          <w:color w:val="282828"/>
        </w:rPr>
        <w:t>is defined as MSE: Loss = (1 / (T * M)) * sum_{t=1}^{T} sum_{m=1}^{M} (x_{t,m} - x_hat_{t,m})^2.</w:t>
      </w:r>
    </w:p>
    <w:p w14:paraId="02FA57E6">
      <w:pPr>
        <w:pStyle w:val="5"/>
        <w:spacing w:after="0" w:line="276" w:lineRule="auto"/>
        <w:sectPr>
          <w:headerReference r:id="rId13" w:type="default"/>
          <w:headerReference r:id="rId14" w:type="even"/>
          <w:pgSz w:w="12240" w:h="15840"/>
          <w:pgMar w:top="1100" w:right="720" w:bottom="280" w:left="720" w:header="803" w:footer="0" w:gutter="0"/>
          <w:cols w:space="720" w:num="1"/>
        </w:sectPr>
      </w:pPr>
    </w:p>
    <w:p w14:paraId="23541695">
      <w:pPr>
        <w:pStyle w:val="5"/>
        <w:spacing w:before="81" w:line="276" w:lineRule="auto"/>
        <w:ind w:right="209"/>
      </w:pPr>
      <w:r>
        <w:rPr>
          <w:b/>
          <w:color w:val="282828"/>
        </w:rPr>
        <w:t>Stage</w:t>
      </w:r>
      <w:r>
        <w:rPr>
          <w:b/>
          <w:color w:val="282828"/>
          <w:spacing w:val="-2"/>
        </w:rPr>
        <w:t xml:space="preserve"> </w:t>
      </w:r>
      <w:r>
        <w:rPr>
          <w:b/>
          <w:color w:val="282828"/>
        </w:rPr>
        <w:t>1 -</w:t>
      </w:r>
      <w:r>
        <w:rPr>
          <w:b/>
          <w:color w:val="282828"/>
          <w:spacing w:val="-1"/>
        </w:rPr>
        <w:t xml:space="preserve"> </w:t>
      </w:r>
      <w:r>
        <w:rPr>
          <w:b/>
          <w:color w:val="282828"/>
        </w:rPr>
        <w:t>Sensor Ingestion &amp;</w:t>
      </w:r>
      <w:r>
        <w:rPr>
          <w:b/>
          <w:color w:val="282828"/>
          <w:spacing w:val="-1"/>
        </w:rPr>
        <w:t xml:space="preserve"> </w:t>
      </w:r>
      <w:r>
        <w:rPr>
          <w:b/>
          <w:color w:val="282828"/>
        </w:rPr>
        <w:t>Window</w:t>
      </w:r>
      <w:r>
        <w:rPr>
          <w:b/>
          <w:color w:val="282828"/>
          <w:spacing w:val="-1"/>
        </w:rPr>
        <w:t xml:space="preserve"> </w:t>
      </w:r>
      <w:r>
        <w:rPr>
          <w:b/>
          <w:color w:val="282828"/>
        </w:rPr>
        <w:t xml:space="preserve">Normalization: </w:t>
      </w:r>
      <w:r>
        <w:rPr>
          <w:color w:val="282828"/>
        </w:rPr>
        <w:t>Multivariate</w:t>
      </w:r>
      <w:r>
        <w:rPr>
          <w:color w:val="282828"/>
          <w:spacing w:val="-1"/>
        </w:rPr>
        <w:t xml:space="preserve"> </w:t>
      </w:r>
      <w:r>
        <w:rPr>
          <w:color w:val="282828"/>
        </w:rPr>
        <w:t>sensor</w:t>
      </w:r>
      <w:r>
        <w:rPr>
          <w:color w:val="282828"/>
          <w:spacing w:val="-1"/>
        </w:rPr>
        <w:t xml:space="preserve"> </w:t>
      </w:r>
      <w:r>
        <w:rPr>
          <w:color w:val="282828"/>
        </w:rPr>
        <w:t xml:space="preserve">channels (vibration, acoustics, temperature) streamed at 1 Hz are scaled via Z-score normalization based on healthy baseline calibration parameters. Data is structured using sliding temporal windows of length T = 60 seconds with 1-second step </w:t>
      </w:r>
      <w:r>
        <w:rPr>
          <w:color w:val="282828"/>
          <w:spacing w:val="-2"/>
        </w:rPr>
        <w:t>size.</w:t>
      </w:r>
    </w:p>
    <w:p w14:paraId="2930DFD2">
      <w:pPr>
        <w:pStyle w:val="5"/>
        <w:spacing w:before="61" w:line="276" w:lineRule="auto"/>
        <w:ind w:right="213"/>
      </w:pPr>
      <w:r>
        <w:rPr>
          <w:b/>
          <w:color w:val="282828"/>
        </w:rPr>
        <w:t xml:space="preserve">Stage 2 - Hybrid Architecture Design: </w:t>
      </w:r>
      <w:r>
        <w:rPr>
          <w:color w:val="282828"/>
        </w:rPr>
        <w:t>Construct a hybrid Conv-LSTM Autoencoder featuring two 1D-CNN layers for multi-sensor spatial compression, followed by a stacked LSTM layer to capture long-term temporal trends into bottleneck z.</w:t>
      </w:r>
    </w:p>
    <w:p w14:paraId="1F52EFD8">
      <w:pPr>
        <w:spacing w:before="61" w:line="276" w:lineRule="auto"/>
        <w:ind w:left="215" w:right="215" w:firstLine="0"/>
        <w:jc w:val="both"/>
        <w:rPr>
          <w:sz w:val="24"/>
        </w:rPr>
      </w:pPr>
      <w:r>
        <w:rPr>
          <w:b/>
          <w:color w:val="282828"/>
          <w:sz w:val="24"/>
        </w:rPr>
        <w:t>Stage</w:t>
      </w:r>
      <w:r>
        <w:rPr>
          <w:b/>
          <w:color w:val="282828"/>
          <w:spacing w:val="-10"/>
          <w:sz w:val="24"/>
        </w:rPr>
        <w:t xml:space="preserve"> </w:t>
      </w:r>
      <w:r>
        <w:rPr>
          <w:b/>
          <w:color w:val="282828"/>
          <w:sz w:val="24"/>
        </w:rPr>
        <w:t>3</w:t>
      </w:r>
      <w:r>
        <w:rPr>
          <w:b/>
          <w:color w:val="282828"/>
          <w:spacing w:val="-8"/>
          <w:sz w:val="24"/>
        </w:rPr>
        <w:t xml:space="preserve"> </w:t>
      </w:r>
      <w:r>
        <w:rPr>
          <w:b/>
          <w:color w:val="282828"/>
          <w:sz w:val="24"/>
        </w:rPr>
        <w:t>-</w:t>
      </w:r>
      <w:r>
        <w:rPr>
          <w:b/>
          <w:color w:val="282828"/>
          <w:spacing w:val="-9"/>
          <w:sz w:val="24"/>
        </w:rPr>
        <w:t xml:space="preserve"> </w:t>
      </w:r>
      <w:r>
        <w:rPr>
          <w:b/>
          <w:color w:val="282828"/>
          <w:sz w:val="24"/>
        </w:rPr>
        <w:t>Baseline</w:t>
      </w:r>
      <w:r>
        <w:rPr>
          <w:b/>
          <w:color w:val="282828"/>
          <w:spacing w:val="-9"/>
          <w:sz w:val="24"/>
        </w:rPr>
        <w:t xml:space="preserve"> </w:t>
      </w:r>
      <w:r>
        <w:rPr>
          <w:b/>
          <w:color w:val="282828"/>
          <w:sz w:val="24"/>
        </w:rPr>
        <w:t>Model</w:t>
      </w:r>
      <w:r>
        <w:rPr>
          <w:b/>
          <w:color w:val="282828"/>
          <w:spacing w:val="-8"/>
          <w:sz w:val="24"/>
        </w:rPr>
        <w:t xml:space="preserve"> </w:t>
      </w:r>
      <w:r>
        <w:rPr>
          <w:b/>
          <w:color w:val="282828"/>
          <w:sz w:val="24"/>
        </w:rPr>
        <w:t>Training:</w:t>
      </w:r>
      <w:r>
        <w:rPr>
          <w:b/>
          <w:color w:val="282828"/>
          <w:spacing w:val="-7"/>
          <w:sz w:val="24"/>
        </w:rPr>
        <w:t xml:space="preserve"> </w:t>
      </w:r>
      <w:r>
        <w:rPr>
          <w:color w:val="282828"/>
          <w:sz w:val="24"/>
        </w:rPr>
        <w:t>Train</w:t>
      </w:r>
      <w:r>
        <w:rPr>
          <w:color w:val="282828"/>
          <w:spacing w:val="-8"/>
          <w:sz w:val="24"/>
        </w:rPr>
        <w:t xml:space="preserve"> </w:t>
      </w:r>
      <w:r>
        <w:rPr>
          <w:color w:val="282828"/>
          <w:sz w:val="24"/>
        </w:rPr>
        <w:t>the</w:t>
      </w:r>
      <w:r>
        <w:rPr>
          <w:color w:val="282828"/>
          <w:spacing w:val="-9"/>
          <w:sz w:val="24"/>
        </w:rPr>
        <w:t xml:space="preserve"> </w:t>
      </w:r>
      <w:r>
        <w:rPr>
          <w:color w:val="282828"/>
          <w:sz w:val="24"/>
        </w:rPr>
        <w:t>Conv-LSTM</w:t>
      </w:r>
      <w:r>
        <w:rPr>
          <w:color w:val="282828"/>
          <w:spacing w:val="-8"/>
          <w:sz w:val="24"/>
        </w:rPr>
        <w:t xml:space="preserve"> </w:t>
      </w:r>
      <w:r>
        <w:rPr>
          <w:color w:val="282828"/>
          <w:sz w:val="24"/>
        </w:rPr>
        <w:t>CAE</w:t>
      </w:r>
      <w:r>
        <w:rPr>
          <w:color w:val="282828"/>
          <w:spacing w:val="-9"/>
          <w:sz w:val="24"/>
        </w:rPr>
        <w:t xml:space="preserve"> </w:t>
      </w:r>
      <w:r>
        <w:rPr>
          <w:color w:val="282828"/>
          <w:sz w:val="24"/>
        </w:rPr>
        <w:t>exclusively</w:t>
      </w:r>
      <w:r>
        <w:rPr>
          <w:color w:val="282828"/>
          <w:spacing w:val="-8"/>
          <w:sz w:val="24"/>
        </w:rPr>
        <w:t xml:space="preserve"> </w:t>
      </w:r>
      <w:r>
        <w:rPr>
          <w:color w:val="282828"/>
          <w:sz w:val="24"/>
        </w:rPr>
        <w:t>on</w:t>
      </w:r>
      <w:r>
        <w:rPr>
          <w:color w:val="282828"/>
          <w:spacing w:val="-8"/>
          <w:sz w:val="24"/>
        </w:rPr>
        <w:t xml:space="preserve"> </w:t>
      </w:r>
      <w:r>
        <w:rPr>
          <w:color w:val="282828"/>
          <w:sz w:val="24"/>
        </w:rPr>
        <w:t>baseline</w:t>
      </w:r>
      <w:r>
        <w:rPr>
          <w:color w:val="282828"/>
          <w:spacing w:val="-9"/>
          <w:sz w:val="24"/>
        </w:rPr>
        <w:t xml:space="preserve"> </w:t>
      </w:r>
      <w:r>
        <w:rPr>
          <w:color w:val="282828"/>
          <w:sz w:val="24"/>
        </w:rPr>
        <w:t>operational</w:t>
      </w:r>
      <w:r>
        <w:rPr>
          <w:color w:val="282828"/>
          <w:spacing w:val="-8"/>
          <w:sz w:val="24"/>
        </w:rPr>
        <w:t xml:space="preserve"> </w:t>
      </w:r>
      <w:r>
        <w:rPr>
          <w:color w:val="282828"/>
          <w:sz w:val="24"/>
        </w:rPr>
        <w:t>sensor streams recorded during normal quality-checked production runs.</w:t>
      </w:r>
    </w:p>
    <w:p w14:paraId="07628958">
      <w:pPr>
        <w:spacing w:before="58" w:line="276" w:lineRule="auto"/>
        <w:ind w:left="215" w:right="212" w:firstLine="0"/>
        <w:jc w:val="both"/>
        <w:rPr>
          <w:sz w:val="24"/>
        </w:rPr>
      </w:pPr>
      <w:r>
        <w:rPr>
          <w:b/>
          <w:color w:val="282828"/>
          <w:sz w:val="24"/>
        </w:rPr>
        <w:t>Stage</w:t>
      </w:r>
      <w:r>
        <w:rPr>
          <w:b/>
          <w:color w:val="282828"/>
          <w:spacing w:val="-15"/>
          <w:sz w:val="24"/>
        </w:rPr>
        <w:t xml:space="preserve"> </w:t>
      </w:r>
      <w:r>
        <w:rPr>
          <w:b/>
          <w:color w:val="282828"/>
          <w:sz w:val="24"/>
        </w:rPr>
        <w:t>4</w:t>
      </w:r>
      <w:r>
        <w:rPr>
          <w:b/>
          <w:color w:val="282828"/>
          <w:spacing w:val="-15"/>
          <w:sz w:val="24"/>
        </w:rPr>
        <w:t xml:space="preserve"> </w:t>
      </w:r>
      <w:r>
        <w:rPr>
          <w:b/>
          <w:color w:val="282828"/>
          <w:sz w:val="24"/>
        </w:rPr>
        <w:t>-</w:t>
      </w:r>
      <w:r>
        <w:rPr>
          <w:b/>
          <w:color w:val="282828"/>
          <w:spacing w:val="-15"/>
          <w:sz w:val="24"/>
        </w:rPr>
        <w:t xml:space="preserve"> </w:t>
      </w:r>
      <w:r>
        <w:rPr>
          <w:b/>
          <w:color w:val="282828"/>
          <w:sz w:val="24"/>
        </w:rPr>
        <w:t>EVT</w:t>
      </w:r>
      <w:r>
        <w:rPr>
          <w:b/>
          <w:color w:val="282828"/>
          <w:spacing w:val="-15"/>
          <w:sz w:val="24"/>
        </w:rPr>
        <w:t xml:space="preserve"> </w:t>
      </w:r>
      <w:r>
        <w:rPr>
          <w:b/>
          <w:color w:val="282828"/>
          <w:sz w:val="24"/>
        </w:rPr>
        <w:t>Anomaly</w:t>
      </w:r>
      <w:r>
        <w:rPr>
          <w:b/>
          <w:color w:val="282828"/>
          <w:spacing w:val="-15"/>
          <w:sz w:val="24"/>
        </w:rPr>
        <w:t xml:space="preserve"> </w:t>
      </w:r>
      <w:r>
        <w:rPr>
          <w:b/>
          <w:color w:val="282828"/>
          <w:sz w:val="24"/>
        </w:rPr>
        <w:t>Threshold</w:t>
      </w:r>
      <w:r>
        <w:rPr>
          <w:b/>
          <w:color w:val="282828"/>
          <w:spacing w:val="-15"/>
          <w:sz w:val="24"/>
        </w:rPr>
        <w:t xml:space="preserve"> </w:t>
      </w:r>
      <w:r>
        <w:rPr>
          <w:b/>
          <w:color w:val="282828"/>
          <w:sz w:val="24"/>
        </w:rPr>
        <w:t>Calibration:</w:t>
      </w:r>
      <w:r>
        <w:rPr>
          <w:b/>
          <w:color w:val="282828"/>
          <w:spacing w:val="-15"/>
          <w:sz w:val="24"/>
        </w:rPr>
        <w:t xml:space="preserve"> </w:t>
      </w:r>
      <w:r>
        <w:rPr>
          <w:color w:val="282828"/>
          <w:sz w:val="24"/>
        </w:rPr>
        <w:t>Establish</w:t>
      </w:r>
      <w:r>
        <w:rPr>
          <w:color w:val="282828"/>
          <w:spacing w:val="-15"/>
          <w:sz w:val="24"/>
        </w:rPr>
        <w:t xml:space="preserve"> </w:t>
      </w:r>
      <w:r>
        <w:rPr>
          <w:color w:val="282828"/>
          <w:sz w:val="24"/>
        </w:rPr>
        <w:t>an</w:t>
      </w:r>
      <w:r>
        <w:rPr>
          <w:color w:val="282828"/>
          <w:spacing w:val="-15"/>
          <w:sz w:val="24"/>
        </w:rPr>
        <w:t xml:space="preserve"> </w:t>
      </w:r>
      <w:r>
        <w:rPr>
          <w:color w:val="282828"/>
          <w:sz w:val="24"/>
        </w:rPr>
        <w:t>automated</w:t>
      </w:r>
      <w:r>
        <w:rPr>
          <w:color w:val="282828"/>
          <w:spacing w:val="-15"/>
          <w:sz w:val="24"/>
        </w:rPr>
        <w:t xml:space="preserve"> </w:t>
      </w:r>
      <w:r>
        <w:rPr>
          <w:color w:val="282828"/>
          <w:sz w:val="24"/>
        </w:rPr>
        <w:t>defect</w:t>
      </w:r>
      <w:r>
        <w:rPr>
          <w:color w:val="282828"/>
          <w:spacing w:val="-15"/>
          <w:sz w:val="24"/>
        </w:rPr>
        <w:t xml:space="preserve"> </w:t>
      </w:r>
      <w:r>
        <w:rPr>
          <w:color w:val="282828"/>
          <w:sz w:val="24"/>
        </w:rPr>
        <w:t>decision</w:t>
      </w:r>
      <w:r>
        <w:rPr>
          <w:color w:val="282828"/>
          <w:spacing w:val="-15"/>
          <w:sz w:val="24"/>
        </w:rPr>
        <w:t xml:space="preserve"> </w:t>
      </w:r>
      <w:r>
        <w:rPr>
          <w:color w:val="282828"/>
          <w:sz w:val="24"/>
        </w:rPr>
        <w:t>threshold</w:t>
      </w:r>
      <w:r>
        <w:rPr>
          <w:color w:val="282828"/>
          <w:spacing w:val="-15"/>
          <w:sz w:val="24"/>
        </w:rPr>
        <w:t xml:space="preserve"> </w:t>
      </w:r>
      <w:r>
        <w:rPr>
          <w:color w:val="282828"/>
          <w:sz w:val="24"/>
        </w:rPr>
        <w:t>tau</w:t>
      </w:r>
      <w:r>
        <w:rPr>
          <w:color w:val="282828"/>
          <w:spacing w:val="-15"/>
          <w:sz w:val="24"/>
        </w:rPr>
        <w:t xml:space="preserve"> </w:t>
      </w:r>
      <w:r>
        <w:rPr>
          <w:color w:val="282828"/>
          <w:sz w:val="24"/>
        </w:rPr>
        <w:t>using the non-parametric Extreme Value Theory (EVT) peak-over-threshold method applied to validation reconstruction errors.</w:t>
      </w:r>
    </w:p>
    <w:p w14:paraId="0C8AFB73">
      <w:pPr>
        <w:spacing w:before="62" w:line="276" w:lineRule="auto"/>
        <w:ind w:left="215" w:right="213" w:firstLine="0"/>
        <w:jc w:val="both"/>
        <w:rPr>
          <w:sz w:val="24"/>
        </w:rPr>
      </w:pPr>
      <w:r>
        <w:rPr>
          <w:b/>
          <w:color w:val="282828"/>
          <w:sz w:val="24"/>
        </w:rPr>
        <w:t xml:space="preserve">Stage 5 - Real-Time Inference Stream Processing: </w:t>
      </w:r>
      <w:r>
        <w:rPr>
          <w:color w:val="282828"/>
          <w:sz w:val="24"/>
        </w:rPr>
        <w:t>Streaming 1 Hz sensor windows are fed into the deployed CAE every second. Reconstruction loss is calculated instantaneously.</w:t>
      </w:r>
    </w:p>
    <w:p w14:paraId="318B3CFC">
      <w:pPr>
        <w:spacing w:before="59" w:line="276" w:lineRule="auto"/>
        <w:ind w:left="215" w:right="215" w:firstLine="0"/>
        <w:jc w:val="both"/>
        <w:rPr>
          <w:sz w:val="24"/>
        </w:rPr>
      </w:pPr>
      <w:r>
        <w:rPr>
          <w:b/>
          <w:color w:val="282828"/>
          <w:sz w:val="24"/>
        </w:rPr>
        <w:t>Stage</w:t>
      </w:r>
      <w:r>
        <w:rPr>
          <w:b/>
          <w:color w:val="282828"/>
          <w:spacing w:val="-15"/>
          <w:sz w:val="24"/>
        </w:rPr>
        <w:t xml:space="preserve"> </w:t>
      </w:r>
      <w:r>
        <w:rPr>
          <w:b/>
          <w:color w:val="282828"/>
          <w:sz w:val="24"/>
        </w:rPr>
        <w:t>6</w:t>
      </w:r>
      <w:r>
        <w:rPr>
          <w:b/>
          <w:color w:val="282828"/>
          <w:spacing w:val="-15"/>
          <w:sz w:val="24"/>
        </w:rPr>
        <w:t xml:space="preserve"> </w:t>
      </w:r>
      <w:r>
        <w:rPr>
          <w:b/>
          <w:color w:val="282828"/>
          <w:sz w:val="24"/>
        </w:rPr>
        <w:t>-</w:t>
      </w:r>
      <w:r>
        <w:rPr>
          <w:b/>
          <w:color w:val="282828"/>
          <w:spacing w:val="-15"/>
          <w:sz w:val="24"/>
        </w:rPr>
        <w:t xml:space="preserve"> </w:t>
      </w:r>
      <w:r>
        <w:rPr>
          <w:b/>
          <w:color w:val="282828"/>
          <w:sz w:val="24"/>
        </w:rPr>
        <w:t>Automated</w:t>
      </w:r>
      <w:r>
        <w:rPr>
          <w:b/>
          <w:color w:val="282828"/>
          <w:spacing w:val="-14"/>
          <w:sz w:val="24"/>
        </w:rPr>
        <w:t xml:space="preserve"> </w:t>
      </w:r>
      <w:r>
        <w:rPr>
          <w:b/>
          <w:color w:val="282828"/>
          <w:sz w:val="24"/>
        </w:rPr>
        <w:t>Triage</w:t>
      </w:r>
      <w:r>
        <w:rPr>
          <w:b/>
          <w:color w:val="282828"/>
          <w:spacing w:val="-15"/>
          <w:sz w:val="24"/>
        </w:rPr>
        <w:t xml:space="preserve"> </w:t>
      </w:r>
      <w:r>
        <w:rPr>
          <w:b/>
          <w:color w:val="282828"/>
          <w:sz w:val="24"/>
        </w:rPr>
        <w:t>&amp;</w:t>
      </w:r>
      <w:r>
        <w:rPr>
          <w:b/>
          <w:color w:val="282828"/>
          <w:spacing w:val="-15"/>
          <w:sz w:val="24"/>
        </w:rPr>
        <w:t xml:space="preserve"> </w:t>
      </w:r>
      <w:r>
        <w:rPr>
          <w:b/>
          <w:color w:val="282828"/>
          <w:sz w:val="24"/>
        </w:rPr>
        <w:t>Line</w:t>
      </w:r>
      <w:r>
        <w:rPr>
          <w:b/>
          <w:color w:val="282828"/>
          <w:spacing w:val="-15"/>
          <w:sz w:val="24"/>
        </w:rPr>
        <w:t xml:space="preserve"> </w:t>
      </w:r>
      <w:r>
        <w:rPr>
          <w:b/>
          <w:color w:val="282828"/>
          <w:sz w:val="24"/>
        </w:rPr>
        <w:t>Interlock:</w:t>
      </w:r>
      <w:r>
        <w:rPr>
          <w:b/>
          <w:color w:val="282828"/>
          <w:spacing w:val="-11"/>
          <w:sz w:val="24"/>
        </w:rPr>
        <w:t xml:space="preserve"> </w:t>
      </w:r>
      <w:r>
        <w:rPr>
          <w:color w:val="282828"/>
          <w:sz w:val="24"/>
        </w:rPr>
        <w:t>If</w:t>
      </w:r>
      <w:r>
        <w:rPr>
          <w:color w:val="282828"/>
          <w:spacing w:val="-12"/>
          <w:sz w:val="24"/>
        </w:rPr>
        <w:t xml:space="preserve"> </w:t>
      </w:r>
      <w:r>
        <w:rPr>
          <w:color w:val="282828"/>
          <w:sz w:val="24"/>
        </w:rPr>
        <w:t>reconstruction</w:t>
      </w:r>
      <w:r>
        <w:rPr>
          <w:color w:val="282828"/>
          <w:spacing w:val="-15"/>
          <w:sz w:val="24"/>
        </w:rPr>
        <w:t xml:space="preserve"> </w:t>
      </w:r>
      <w:r>
        <w:rPr>
          <w:color w:val="282828"/>
          <w:sz w:val="24"/>
        </w:rPr>
        <w:t>loss</w:t>
      </w:r>
      <w:r>
        <w:rPr>
          <w:color w:val="282828"/>
          <w:spacing w:val="-12"/>
          <w:sz w:val="24"/>
        </w:rPr>
        <w:t xml:space="preserve"> </w:t>
      </w:r>
      <w:r>
        <w:rPr>
          <w:color w:val="282828"/>
          <w:sz w:val="24"/>
        </w:rPr>
        <w:t>exceeds</w:t>
      </w:r>
      <w:r>
        <w:rPr>
          <w:color w:val="282828"/>
          <w:spacing w:val="-15"/>
          <w:sz w:val="24"/>
        </w:rPr>
        <w:t xml:space="preserve"> </w:t>
      </w:r>
      <w:r>
        <w:rPr>
          <w:color w:val="282828"/>
          <w:sz w:val="24"/>
        </w:rPr>
        <w:t>tau</w:t>
      </w:r>
      <w:r>
        <w:rPr>
          <w:color w:val="282828"/>
          <w:spacing w:val="-15"/>
          <w:sz w:val="24"/>
        </w:rPr>
        <w:t xml:space="preserve"> </w:t>
      </w:r>
      <w:r>
        <w:rPr>
          <w:color w:val="282828"/>
          <w:sz w:val="24"/>
        </w:rPr>
        <w:t>for</w:t>
      </w:r>
      <w:r>
        <w:rPr>
          <w:color w:val="282828"/>
          <w:spacing w:val="-15"/>
          <w:sz w:val="24"/>
        </w:rPr>
        <w:t xml:space="preserve"> </w:t>
      </w:r>
      <w:r>
        <w:rPr>
          <w:color w:val="282828"/>
          <w:sz w:val="24"/>
        </w:rPr>
        <w:t>3</w:t>
      </w:r>
      <w:r>
        <w:rPr>
          <w:color w:val="282828"/>
          <w:spacing w:val="-13"/>
          <w:sz w:val="24"/>
        </w:rPr>
        <w:t xml:space="preserve"> </w:t>
      </w:r>
      <w:r>
        <w:rPr>
          <w:color w:val="282828"/>
          <w:sz w:val="24"/>
        </w:rPr>
        <w:t>consecutive</w:t>
      </w:r>
      <w:r>
        <w:rPr>
          <w:color w:val="282828"/>
          <w:spacing w:val="-15"/>
          <w:sz w:val="24"/>
        </w:rPr>
        <w:t xml:space="preserve"> </w:t>
      </w:r>
      <w:r>
        <w:rPr>
          <w:color w:val="282828"/>
          <w:sz w:val="24"/>
        </w:rPr>
        <w:t>seconds, an automated PLC interlock signal halts the conveyor line and triggers an engineer alert.</w:t>
      </w:r>
    </w:p>
    <w:p w14:paraId="627DBE47">
      <w:pPr>
        <w:pStyle w:val="2"/>
        <w:numPr>
          <w:ilvl w:val="0"/>
          <w:numId w:val="10"/>
        </w:numPr>
        <w:tabs>
          <w:tab w:val="left" w:pos="455"/>
        </w:tabs>
        <w:spacing w:before="121" w:after="0" w:line="240" w:lineRule="auto"/>
        <w:ind w:left="455" w:right="0" w:hanging="240"/>
        <w:jc w:val="both"/>
      </w:pPr>
      <w:r>
        <w:rPr>
          <w:color w:val="1B365D"/>
        </w:rPr>
        <w:t>Integration</w:t>
      </w:r>
      <w:r>
        <w:rPr>
          <w:color w:val="1B365D"/>
          <w:spacing w:val="-4"/>
        </w:rPr>
        <w:t xml:space="preserve"> </w:t>
      </w:r>
      <w:r>
        <w:rPr>
          <w:color w:val="1B365D"/>
        </w:rPr>
        <w:t>with</w:t>
      </w:r>
      <w:r>
        <w:rPr>
          <w:color w:val="1B365D"/>
          <w:spacing w:val="-4"/>
        </w:rPr>
        <w:t xml:space="preserve"> </w:t>
      </w:r>
      <w:r>
        <w:rPr>
          <w:color w:val="1B365D"/>
        </w:rPr>
        <w:t>Literature</w:t>
      </w:r>
      <w:r>
        <w:rPr>
          <w:color w:val="1B365D"/>
          <w:spacing w:val="-6"/>
        </w:rPr>
        <w:t xml:space="preserve"> </w:t>
      </w:r>
      <w:r>
        <w:rPr>
          <w:color w:val="1B365D"/>
        </w:rPr>
        <w:t>&amp;</w:t>
      </w:r>
      <w:r>
        <w:rPr>
          <w:color w:val="1B365D"/>
          <w:spacing w:val="-4"/>
        </w:rPr>
        <w:t xml:space="preserve"> </w:t>
      </w:r>
      <w:r>
        <w:rPr>
          <w:color w:val="1B365D"/>
        </w:rPr>
        <w:t>Industrial</w:t>
      </w:r>
      <w:r>
        <w:rPr>
          <w:color w:val="1B365D"/>
          <w:spacing w:val="-3"/>
        </w:rPr>
        <w:t xml:space="preserve"> </w:t>
      </w:r>
      <w:r>
        <w:rPr>
          <w:color w:val="1B365D"/>
          <w:spacing w:val="-2"/>
        </w:rPr>
        <w:t>Physics</w:t>
      </w:r>
    </w:p>
    <w:p w14:paraId="09C72ADA">
      <w:pPr>
        <w:pStyle w:val="5"/>
        <w:spacing w:before="81" w:line="276" w:lineRule="auto"/>
        <w:ind w:right="211"/>
      </w:pPr>
      <w:r>
        <w:rPr>
          <w:color w:val="282828"/>
        </w:rPr>
        <w:t>This methodology aligns directly with research by Malhotra et al. (2016), who proved that LSTM-based Autoencoders excel at anomaly detection in complex multi-sensor industrial equipment. Traditional statistical quality control techniques (such as SPC control charts or manual Fast Fourier Transforms) fail when equipment operational modes shift dynamically. Unsupervised representation learning automatically learns invariant physical health representations across varying load conditions without requiring manual feature engineering.</w:t>
      </w:r>
    </w:p>
    <w:p w14:paraId="4D888DE2">
      <w:pPr>
        <w:pStyle w:val="2"/>
        <w:numPr>
          <w:ilvl w:val="0"/>
          <w:numId w:val="10"/>
        </w:numPr>
        <w:tabs>
          <w:tab w:val="left" w:pos="455"/>
        </w:tabs>
        <w:spacing w:before="120" w:after="0" w:line="240" w:lineRule="auto"/>
        <w:ind w:left="455" w:right="0" w:hanging="240"/>
        <w:jc w:val="both"/>
      </w:pPr>
      <w:r>
        <w:rPr>
          <w:color w:val="1B365D"/>
        </w:rPr>
        <w:t>Reliability</w:t>
      </w:r>
      <w:r>
        <w:rPr>
          <w:color w:val="1B365D"/>
          <w:spacing w:val="-3"/>
        </w:rPr>
        <w:t xml:space="preserve"> </w:t>
      </w:r>
      <w:r>
        <w:rPr>
          <w:color w:val="1B365D"/>
        </w:rPr>
        <w:t>&amp;</w:t>
      </w:r>
      <w:r>
        <w:rPr>
          <w:color w:val="1B365D"/>
          <w:spacing w:val="-3"/>
        </w:rPr>
        <w:t xml:space="preserve"> </w:t>
      </w:r>
      <w:r>
        <w:rPr>
          <w:color w:val="1B365D"/>
        </w:rPr>
        <w:t>Business</w:t>
      </w:r>
      <w:r>
        <w:rPr>
          <w:color w:val="1B365D"/>
          <w:spacing w:val="-3"/>
        </w:rPr>
        <w:t xml:space="preserve"> </w:t>
      </w:r>
      <w:r>
        <w:rPr>
          <w:color w:val="1B365D"/>
        </w:rPr>
        <w:t>Value</w:t>
      </w:r>
      <w:r>
        <w:rPr>
          <w:color w:val="1B365D"/>
          <w:spacing w:val="-3"/>
        </w:rPr>
        <w:t xml:space="preserve"> </w:t>
      </w:r>
      <w:r>
        <w:rPr>
          <w:color w:val="1B365D"/>
          <w:spacing w:val="-2"/>
        </w:rPr>
        <w:t>Outcomes</w:t>
      </w:r>
    </w:p>
    <w:p w14:paraId="35B3BD6E">
      <w:pPr>
        <w:pStyle w:val="5"/>
        <w:spacing w:before="81" w:line="276" w:lineRule="auto"/>
        <w:ind w:right="212"/>
        <w:rPr>
          <w:sz w:val="18"/>
        </w:rPr>
      </w:pPr>
      <w:r>
        <w:rPr>
          <w:color w:val="282828"/>
        </w:rPr>
        <w:t>Implementing this deep representation learning framework enables zero-defect manufacturing. Defective components are detected in real-time, preventing downstream product recalls, minimizing unscheduled assembly line downtime, and maximizing industrial operational efficiency</w:t>
      </w:r>
      <w:r>
        <w:rPr>
          <w:color w:val="282828"/>
          <w:sz w:val="18"/>
        </w:rPr>
        <w:t>.</w:t>
      </w:r>
    </w:p>
    <w:p w14:paraId="1301B27E">
      <w:pPr>
        <w:pStyle w:val="5"/>
        <w:spacing w:after="0" w:line="276" w:lineRule="auto"/>
        <w:rPr>
          <w:sz w:val="18"/>
        </w:rPr>
        <w:sectPr>
          <w:pgSz w:w="12240" w:h="15840"/>
          <w:pgMar w:top="1060" w:right="720" w:bottom="280" w:left="720" w:header="801" w:footer="0" w:gutter="0"/>
          <w:cols w:space="720" w:num="1"/>
        </w:sectPr>
      </w:pPr>
    </w:p>
    <w:p w14:paraId="677D5618">
      <w:pPr>
        <w:pStyle w:val="2"/>
        <w:spacing w:before="71"/>
        <w:ind w:left="5" w:right="5" w:firstLine="0"/>
        <w:jc w:val="center"/>
      </w:pPr>
      <w:r>
        <w:rPr>
          <w:color w:val="1B365D"/>
        </w:rPr>
        <w:t>RUBRICS</w:t>
      </w:r>
      <w:r>
        <w:rPr>
          <w:color w:val="1B365D"/>
          <w:spacing w:val="-4"/>
        </w:rPr>
        <w:t xml:space="preserve"> </w:t>
      </w:r>
      <w:r>
        <w:rPr>
          <w:color w:val="1B365D"/>
        </w:rPr>
        <w:t>FOR</w:t>
      </w:r>
      <w:r>
        <w:rPr>
          <w:color w:val="1B365D"/>
          <w:spacing w:val="-4"/>
        </w:rPr>
        <w:t xml:space="preserve"> </w:t>
      </w:r>
      <w:r>
        <w:rPr>
          <w:color w:val="1B365D"/>
          <w:spacing w:val="-2"/>
        </w:rPr>
        <w:t>CALCULATION</w:t>
      </w:r>
    </w:p>
    <w:p w14:paraId="4799081D">
      <w:pPr>
        <w:pStyle w:val="5"/>
        <w:spacing w:before="7"/>
        <w:ind w:left="0"/>
        <w:jc w:val="left"/>
        <w:rPr>
          <w:b/>
          <w:sz w:val="17"/>
        </w:rPr>
      </w:pPr>
    </w:p>
    <w:tbl>
      <w:tblPr>
        <w:tblStyle w:val="4"/>
        <w:tblW w:w="0" w:type="auto"/>
        <w:tblInd w:w="293" w:type="dxa"/>
        <w:tblBorders>
          <w:top w:val="single" w:color="D2D2D2" w:sz="4" w:space="0"/>
          <w:left w:val="single" w:color="D2D2D2" w:sz="4" w:space="0"/>
          <w:bottom w:val="single" w:color="D2D2D2" w:sz="4" w:space="0"/>
          <w:right w:val="single" w:color="D2D2D2" w:sz="4" w:space="0"/>
          <w:insideH w:val="single" w:color="D2D2D2" w:sz="4" w:space="0"/>
          <w:insideV w:val="single" w:color="D2D2D2" w:sz="4" w:space="0"/>
        </w:tblBorders>
        <w:tblLayout w:type="fixed"/>
        <w:tblCellMar>
          <w:top w:w="0" w:type="dxa"/>
          <w:left w:w="0" w:type="dxa"/>
          <w:bottom w:w="0" w:type="dxa"/>
          <w:right w:w="0" w:type="dxa"/>
        </w:tblCellMar>
      </w:tblPr>
      <w:tblGrid>
        <w:gridCol w:w="1728"/>
        <w:gridCol w:w="1008"/>
        <w:gridCol w:w="1873"/>
        <w:gridCol w:w="1873"/>
        <w:gridCol w:w="1873"/>
        <w:gridCol w:w="1872"/>
      </w:tblGrid>
      <w:tr w14:paraId="5889904E">
        <w:tblPrEx>
          <w:tblBorders>
            <w:top w:val="single" w:color="D2D2D2" w:sz="4" w:space="0"/>
            <w:left w:val="single" w:color="D2D2D2" w:sz="4" w:space="0"/>
            <w:bottom w:val="single" w:color="D2D2D2" w:sz="4" w:space="0"/>
            <w:right w:val="single" w:color="D2D2D2" w:sz="4" w:space="0"/>
            <w:insideH w:val="single" w:color="D2D2D2" w:sz="4" w:space="0"/>
            <w:insideV w:val="single" w:color="D2D2D2" w:sz="4" w:space="0"/>
          </w:tblBorders>
          <w:tblCellMar>
            <w:top w:w="0" w:type="dxa"/>
            <w:left w:w="0" w:type="dxa"/>
            <w:bottom w:w="0" w:type="dxa"/>
            <w:right w:w="0" w:type="dxa"/>
          </w:tblCellMar>
        </w:tblPrEx>
        <w:trPr>
          <w:trHeight w:val="595" w:hRule="atLeast"/>
        </w:trPr>
        <w:tc>
          <w:tcPr>
            <w:tcW w:w="1728" w:type="dxa"/>
            <w:shd w:val="clear" w:color="auto" w:fill="1B365D"/>
          </w:tcPr>
          <w:p w14:paraId="60D18DCC">
            <w:pPr>
              <w:pStyle w:val="9"/>
              <w:spacing w:before="59"/>
              <w:rPr>
                <w:b/>
                <w:sz w:val="18"/>
              </w:rPr>
            </w:pPr>
            <w:r>
              <w:rPr>
                <w:b/>
                <w:color w:val="FFFFFF"/>
                <w:spacing w:val="-2"/>
                <w:sz w:val="18"/>
              </w:rPr>
              <w:t>Criteria</w:t>
            </w:r>
          </w:p>
        </w:tc>
        <w:tc>
          <w:tcPr>
            <w:tcW w:w="1008" w:type="dxa"/>
            <w:shd w:val="clear" w:color="auto" w:fill="1B365D"/>
          </w:tcPr>
          <w:p w14:paraId="7FE56F7C">
            <w:pPr>
              <w:pStyle w:val="9"/>
              <w:spacing w:before="59" w:line="276" w:lineRule="auto"/>
              <w:ind w:right="191"/>
              <w:rPr>
                <w:b/>
                <w:sz w:val="18"/>
              </w:rPr>
            </w:pPr>
            <w:r>
              <w:rPr>
                <w:b/>
                <w:color w:val="FFFFFF"/>
                <w:spacing w:val="-2"/>
                <w:sz w:val="18"/>
              </w:rPr>
              <w:t xml:space="preserve">Weighta </w:t>
            </w:r>
            <w:r>
              <w:rPr>
                <w:b/>
                <w:color w:val="FFFFFF"/>
                <w:spacing w:val="-6"/>
                <w:sz w:val="18"/>
              </w:rPr>
              <w:t>ge</w:t>
            </w:r>
          </w:p>
        </w:tc>
        <w:tc>
          <w:tcPr>
            <w:tcW w:w="1873" w:type="dxa"/>
            <w:shd w:val="clear" w:color="auto" w:fill="1B365D"/>
          </w:tcPr>
          <w:p w14:paraId="2BC624E0">
            <w:pPr>
              <w:pStyle w:val="9"/>
              <w:spacing w:before="59" w:line="276" w:lineRule="auto"/>
              <w:ind w:left="152" w:right="858"/>
              <w:rPr>
                <w:b/>
                <w:sz w:val="18"/>
              </w:rPr>
            </w:pPr>
            <w:r>
              <w:rPr>
                <w:b/>
                <w:color w:val="FFFFFF"/>
                <w:sz w:val="18"/>
              </w:rPr>
              <w:t xml:space="preserve">Level 4 – </w:t>
            </w:r>
            <w:r>
              <w:rPr>
                <w:b/>
                <w:color w:val="FFFFFF"/>
                <w:spacing w:val="-2"/>
                <w:sz w:val="18"/>
              </w:rPr>
              <w:t>Exemplary</w:t>
            </w:r>
          </w:p>
        </w:tc>
        <w:tc>
          <w:tcPr>
            <w:tcW w:w="1873" w:type="dxa"/>
            <w:shd w:val="clear" w:color="auto" w:fill="1B365D"/>
          </w:tcPr>
          <w:p w14:paraId="3E1B40B4">
            <w:pPr>
              <w:pStyle w:val="9"/>
              <w:spacing w:before="59"/>
              <w:rPr>
                <w:b/>
                <w:sz w:val="18"/>
              </w:rPr>
            </w:pPr>
            <w:r>
              <w:rPr>
                <w:b/>
                <w:color w:val="FFFFFF"/>
                <w:sz w:val="18"/>
              </w:rPr>
              <w:t>Level</w:t>
            </w:r>
            <w:r>
              <w:rPr>
                <w:b/>
                <w:color w:val="FFFFFF"/>
                <w:spacing w:val="-1"/>
                <w:sz w:val="18"/>
              </w:rPr>
              <w:t xml:space="preserve"> </w:t>
            </w:r>
            <w:r>
              <w:rPr>
                <w:b/>
                <w:color w:val="FFFFFF"/>
                <w:sz w:val="18"/>
              </w:rPr>
              <w:t>3</w:t>
            </w:r>
            <w:r>
              <w:rPr>
                <w:b/>
                <w:color w:val="FFFFFF"/>
                <w:spacing w:val="-1"/>
                <w:sz w:val="18"/>
              </w:rPr>
              <w:t xml:space="preserve"> </w:t>
            </w:r>
            <w:r>
              <w:rPr>
                <w:b/>
                <w:color w:val="FFFFFF"/>
                <w:sz w:val="18"/>
              </w:rPr>
              <w:t>–</w:t>
            </w:r>
            <w:r>
              <w:rPr>
                <w:b/>
                <w:color w:val="FFFFFF"/>
                <w:spacing w:val="2"/>
                <w:sz w:val="18"/>
              </w:rPr>
              <w:t xml:space="preserve"> </w:t>
            </w:r>
            <w:r>
              <w:rPr>
                <w:b/>
                <w:color w:val="FFFFFF"/>
                <w:spacing w:val="-2"/>
                <w:sz w:val="18"/>
              </w:rPr>
              <w:t>Proficient</w:t>
            </w:r>
          </w:p>
        </w:tc>
        <w:tc>
          <w:tcPr>
            <w:tcW w:w="1873" w:type="dxa"/>
            <w:shd w:val="clear" w:color="auto" w:fill="1B365D"/>
          </w:tcPr>
          <w:p w14:paraId="1B5C5770">
            <w:pPr>
              <w:pStyle w:val="9"/>
              <w:spacing w:before="59" w:line="276" w:lineRule="auto"/>
              <w:ind w:left="150" w:right="850"/>
              <w:rPr>
                <w:b/>
                <w:sz w:val="18"/>
              </w:rPr>
            </w:pPr>
            <w:r>
              <w:rPr>
                <w:b/>
                <w:color w:val="FFFFFF"/>
                <w:sz w:val="18"/>
              </w:rPr>
              <w:t xml:space="preserve">Level 2 – </w:t>
            </w:r>
            <w:r>
              <w:rPr>
                <w:b/>
                <w:color w:val="FFFFFF"/>
                <w:spacing w:val="-2"/>
                <w:sz w:val="18"/>
              </w:rPr>
              <w:t>Developing</w:t>
            </w:r>
          </w:p>
        </w:tc>
        <w:tc>
          <w:tcPr>
            <w:tcW w:w="1872" w:type="dxa"/>
            <w:shd w:val="clear" w:color="auto" w:fill="1B365D"/>
          </w:tcPr>
          <w:p w14:paraId="0805F693">
            <w:pPr>
              <w:pStyle w:val="9"/>
              <w:spacing w:before="59"/>
              <w:ind w:left="150"/>
              <w:rPr>
                <w:b/>
                <w:sz w:val="18"/>
              </w:rPr>
            </w:pPr>
            <w:r>
              <w:rPr>
                <w:b/>
                <w:color w:val="FFFFFF"/>
                <w:sz w:val="18"/>
              </w:rPr>
              <w:t>Level</w:t>
            </w:r>
            <w:r>
              <w:rPr>
                <w:b/>
                <w:color w:val="FFFFFF"/>
                <w:spacing w:val="-1"/>
                <w:sz w:val="18"/>
              </w:rPr>
              <w:t xml:space="preserve"> </w:t>
            </w:r>
            <w:r>
              <w:rPr>
                <w:b/>
                <w:color w:val="FFFFFF"/>
                <w:sz w:val="18"/>
              </w:rPr>
              <w:t>1</w:t>
            </w:r>
            <w:r>
              <w:rPr>
                <w:b/>
                <w:color w:val="FFFFFF"/>
                <w:spacing w:val="-1"/>
                <w:sz w:val="18"/>
              </w:rPr>
              <w:t xml:space="preserve"> </w:t>
            </w:r>
            <w:r>
              <w:rPr>
                <w:b/>
                <w:color w:val="FFFFFF"/>
                <w:sz w:val="18"/>
              </w:rPr>
              <w:t>–</w:t>
            </w:r>
            <w:r>
              <w:rPr>
                <w:b/>
                <w:color w:val="FFFFFF"/>
                <w:spacing w:val="1"/>
                <w:sz w:val="18"/>
              </w:rPr>
              <w:t xml:space="preserve"> </w:t>
            </w:r>
            <w:r>
              <w:rPr>
                <w:b/>
                <w:color w:val="FFFFFF"/>
                <w:spacing w:val="-2"/>
                <w:sz w:val="18"/>
              </w:rPr>
              <w:t>Beginning</w:t>
            </w:r>
          </w:p>
        </w:tc>
      </w:tr>
      <w:tr w14:paraId="036E3014">
        <w:tblPrEx>
          <w:tblBorders>
            <w:top w:val="single" w:color="D2D2D2" w:sz="4" w:space="0"/>
            <w:left w:val="single" w:color="D2D2D2" w:sz="4" w:space="0"/>
            <w:bottom w:val="single" w:color="D2D2D2" w:sz="4" w:space="0"/>
            <w:right w:val="single" w:color="D2D2D2" w:sz="4" w:space="0"/>
            <w:insideH w:val="single" w:color="D2D2D2" w:sz="4" w:space="0"/>
            <w:insideV w:val="single" w:color="D2D2D2" w:sz="4" w:space="0"/>
          </w:tblBorders>
          <w:tblCellMar>
            <w:top w:w="0" w:type="dxa"/>
            <w:left w:w="0" w:type="dxa"/>
            <w:bottom w:w="0" w:type="dxa"/>
            <w:right w:w="0" w:type="dxa"/>
          </w:tblCellMar>
        </w:tblPrEx>
        <w:trPr>
          <w:trHeight w:val="1019" w:hRule="atLeast"/>
        </w:trPr>
        <w:tc>
          <w:tcPr>
            <w:tcW w:w="1728" w:type="dxa"/>
            <w:shd w:val="clear" w:color="auto" w:fill="F4F6F8"/>
          </w:tcPr>
          <w:p w14:paraId="029711A4">
            <w:pPr>
              <w:pStyle w:val="9"/>
              <w:spacing w:before="64" w:line="273" w:lineRule="auto"/>
              <w:ind w:right="552"/>
              <w:rPr>
                <w:b/>
                <w:sz w:val="17"/>
              </w:rPr>
            </w:pPr>
            <w:r>
              <w:rPr>
                <w:b/>
                <w:color w:val="282828"/>
                <w:spacing w:val="-2"/>
                <w:sz w:val="17"/>
              </w:rPr>
              <w:t>Concept Identification</w:t>
            </w:r>
          </w:p>
        </w:tc>
        <w:tc>
          <w:tcPr>
            <w:tcW w:w="1008" w:type="dxa"/>
            <w:shd w:val="clear" w:color="auto" w:fill="F4F6F8"/>
          </w:tcPr>
          <w:p w14:paraId="6AB8A85C">
            <w:pPr>
              <w:pStyle w:val="9"/>
              <w:spacing w:before="64"/>
              <w:rPr>
                <w:b/>
                <w:sz w:val="17"/>
              </w:rPr>
            </w:pPr>
            <w:r>
              <w:rPr>
                <w:b/>
                <w:color w:val="282828"/>
                <w:spacing w:val="-5"/>
                <w:sz w:val="17"/>
              </w:rPr>
              <w:t>25%</w:t>
            </w:r>
          </w:p>
        </w:tc>
        <w:tc>
          <w:tcPr>
            <w:tcW w:w="1873" w:type="dxa"/>
            <w:shd w:val="clear" w:color="auto" w:fill="F4F6F8"/>
          </w:tcPr>
          <w:p w14:paraId="6525A369">
            <w:pPr>
              <w:pStyle w:val="9"/>
              <w:spacing w:before="64" w:line="276" w:lineRule="auto"/>
              <w:ind w:left="152" w:right="252"/>
              <w:rPr>
                <w:sz w:val="17"/>
              </w:rPr>
            </w:pPr>
            <w:r>
              <w:rPr>
                <w:color w:val="282828"/>
                <w:sz w:val="17"/>
              </w:rPr>
              <w:t>Identifies all key concepts</w:t>
            </w:r>
            <w:r>
              <w:rPr>
                <w:color w:val="282828"/>
                <w:spacing w:val="-2"/>
                <w:sz w:val="17"/>
              </w:rPr>
              <w:t xml:space="preserve"> </w:t>
            </w:r>
            <w:r>
              <w:rPr>
                <w:color w:val="282828"/>
                <w:sz w:val="17"/>
              </w:rPr>
              <w:t>from literature accurately and</w:t>
            </w:r>
            <w:r>
              <w:rPr>
                <w:color w:val="282828"/>
                <w:spacing w:val="-11"/>
                <w:sz w:val="17"/>
              </w:rPr>
              <w:t xml:space="preserve"> </w:t>
            </w:r>
            <w:r>
              <w:rPr>
                <w:color w:val="282828"/>
                <w:sz w:val="17"/>
              </w:rPr>
              <w:t>comprehensively</w:t>
            </w:r>
          </w:p>
        </w:tc>
        <w:tc>
          <w:tcPr>
            <w:tcW w:w="1873" w:type="dxa"/>
            <w:shd w:val="clear" w:color="auto" w:fill="F4F6F8"/>
          </w:tcPr>
          <w:p w14:paraId="19EA29F4">
            <w:pPr>
              <w:pStyle w:val="9"/>
              <w:spacing w:before="64" w:line="276" w:lineRule="auto"/>
              <w:rPr>
                <w:sz w:val="17"/>
              </w:rPr>
            </w:pPr>
            <w:r>
              <w:rPr>
                <w:color w:val="282828"/>
                <w:sz w:val="17"/>
              </w:rPr>
              <w:t>Identifies most key concepts</w:t>
            </w:r>
            <w:r>
              <w:rPr>
                <w:color w:val="282828"/>
                <w:spacing w:val="-11"/>
                <w:sz w:val="17"/>
              </w:rPr>
              <w:t xml:space="preserve"> </w:t>
            </w:r>
            <w:r>
              <w:rPr>
                <w:color w:val="282828"/>
                <w:sz w:val="17"/>
              </w:rPr>
              <w:t>with</w:t>
            </w:r>
            <w:r>
              <w:rPr>
                <w:color w:val="282828"/>
                <w:spacing w:val="-11"/>
                <w:sz w:val="17"/>
              </w:rPr>
              <w:t xml:space="preserve"> </w:t>
            </w:r>
            <w:r>
              <w:rPr>
                <w:color w:val="282828"/>
                <w:sz w:val="17"/>
              </w:rPr>
              <w:t xml:space="preserve">minor </w:t>
            </w:r>
            <w:r>
              <w:rPr>
                <w:color w:val="282828"/>
                <w:spacing w:val="-2"/>
                <w:sz w:val="17"/>
              </w:rPr>
              <w:t>omissions</w:t>
            </w:r>
          </w:p>
        </w:tc>
        <w:tc>
          <w:tcPr>
            <w:tcW w:w="1873" w:type="dxa"/>
            <w:shd w:val="clear" w:color="auto" w:fill="F4F6F8"/>
          </w:tcPr>
          <w:p w14:paraId="1A6F725B">
            <w:pPr>
              <w:pStyle w:val="9"/>
              <w:spacing w:before="64" w:line="276" w:lineRule="auto"/>
              <w:ind w:left="150"/>
              <w:rPr>
                <w:sz w:val="17"/>
              </w:rPr>
            </w:pPr>
            <w:r>
              <w:rPr>
                <w:color w:val="282828"/>
                <w:sz w:val="17"/>
              </w:rPr>
              <w:t>Identifies limited concepts; some are irrelevant</w:t>
            </w:r>
            <w:r>
              <w:rPr>
                <w:color w:val="282828"/>
                <w:spacing w:val="-11"/>
                <w:sz w:val="17"/>
              </w:rPr>
              <w:t xml:space="preserve"> </w:t>
            </w:r>
            <w:r>
              <w:rPr>
                <w:color w:val="282828"/>
                <w:sz w:val="17"/>
              </w:rPr>
              <w:t>or</w:t>
            </w:r>
            <w:r>
              <w:rPr>
                <w:color w:val="282828"/>
                <w:spacing w:val="-11"/>
                <w:sz w:val="17"/>
              </w:rPr>
              <w:t xml:space="preserve"> </w:t>
            </w:r>
            <w:r>
              <w:rPr>
                <w:color w:val="282828"/>
                <w:sz w:val="17"/>
              </w:rPr>
              <w:t>missing</w:t>
            </w:r>
          </w:p>
        </w:tc>
        <w:tc>
          <w:tcPr>
            <w:tcW w:w="1872" w:type="dxa"/>
            <w:shd w:val="clear" w:color="auto" w:fill="F4F6F8"/>
          </w:tcPr>
          <w:p w14:paraId="226B3E7C">
            <w:pPr>
              <w:pStyle w:val="9"/>
              <w:spacing w:before="64" w:line="273" w:lineRule="auto"/>
              <w:ind w:left="150" w:right="480"/>
              <w:rPr>
                <w:sz w:val="17"/>
              </w:rPr>
            </w:pPr>
            <w:r>
              <w:rPr>
                <w:color w:val="282828"/>
                <w:sz w:val="17"/>
              </w:rPr>
              <w:t>Fails to identify essential</w:t>
            </w:r>
            <w:r>
              <w:rPr>
                <w:color w:val="282828"/>
                <w:spacing w:val="-11"/>
                <w:sz w:val="17"/>
              </w:rPr>
              <w:t xml:space="preserve"> </w:t>
            </w:r>
            <w:r>
              <w:rPr>
                <w:color w:val="282828"/>
                <w:sz w:val="17"/>
              </w:rPr>
              <w:t>concepts</w:t>
            </w:r>
          </w:p>
        </w:tc>
      </w:tr>
      <w:tr w14:paraId="2F53A575">
        <w:tblPrEx>
          <w:tblBorders>
            <w:top w:val="single" w:color="D2D2D2" w:sz="4" w:space="0"/>
            <w:left w:val="single" w:color="D2D2D2" w:sz="4" w:space="0"/>
            <w:bottom w:val="single" w:color="D2D2D2" w:sz="4" w:space="0"/>
            <w:right w:val="single" w:color="D2D2D2" w:sz="4" w:space="0"/>
            <w:insideH w:val="single" w:color="D2D2D2" w:sz="4" w:space="0"/>
            <w:insideV w:val="single" w:color="D2D2D2" w:sz="4" w:space="0"/>
          </w:tblBorders>
          <w:tblCellMar>
            <w:top w:w="0" w:type="dxa"/>
            <w:left w:w="0" w:type="dxa"/>
            <w:bottom w:w="0" w:type="dxa"/>
            <w:right w:w="0" w:type="dxa"/>
          </w:tblCellMar>
        </w:tblPrEx>
        <w:trPr>
          <w:trHeight w:val="1019" w:hRule="atLeast"/>
        </w:trPr>
        <w:tc>
          <w:tcPr>
            <w:tcW w:w="1728" w:type="dxa"/>
          </w:tcPr>
          <w:p w14:paraId="1E9EB5E4">
            <w:pPr>
              <w:pStyle w:val="9"/>
              <w:rPr>
                <w:b/>
                <w:sz w:val="17"/>
              </w:rPr>
            </w:pPr>
            <w:r>
              <w:rPr>
                <w:b/>
                <w:color w:val="282828"/>
                <w:spacing w:val="-2"/>
                <w:sz w:val="17"/>
              </w:rPr>
              <w:t>Linkages</w:t>
            </w:r>
          </w:p>
        </w:tc>
        <w:tc>
          <w:tcPr>
            <w:tcW w:w="1008" w:type="dxa"/>
          </w:tcPr>
          <w:p w14:paraId="4C94EB4A">
            <w:pPr>
              <w:pStyle w:val="9"/>
              <w:rPr>
                <w:b/>
                <w:sz w:val="17"/>
              </w:rPr>
            </w:pPr>
            <w:r>
              <w:rPr>
                <w:b/>
                <w:color w:val="282828"/>
                <w:spacing w:val="-5"/>
                <w:sz w:val="17"/>
              </w:rPr>
              <w:t>25%</w:t>
            </w:r>
          </w:p>
        </w:tc>
        <w:tc>
          <w:tcPr>
            <w:tcW w:w="1873" w:type="dxa"/>
          </w:tcPr>
          <w:p w14:paraId="59602DAF">
            <w:pPr>
              <w:pStyle w:val="9"/>
              <w:spacing w:line="276" w:lineRule="auto"/>
              <w:ind w:left="152" w:right="224"/>
              <w:rPr>
                <w:sz w:val="17"/>
              </w:rPr>
            </w:pPr>
            <w:r>
              <w:rPr>
                <w:color w:val="282828"/>
                <w:sz w:val="17"/>
              </w:rPr>
              <w:t>Establishes clear, meaningful,</w:t>
            </w:r>
            <w:r>
              <w:rPr>
                <w:color w:val="282828"/>
                <w:spacing w:val="-2"/>
                <w:sz w:val="17"/>
              </w:rPr>
              <w:t xml:space="preserve"> </w:t>
            </w:r>
            <w:r>
              <w:rPr>
                <w:color w:val="282828"/>
                <w:sz w:val="17"/>
              </w:rPr>
              <w:t>and accurate</w:t>
            </w:r>
            <w:r>
              <w:rPr>
                <w:color w:val="282828"/>
                <w:spacing w:val="-11"/>
                <w:sz w:val="17"/>
              </w:rPr>
              <w:t xml:space="preserve"> </w:t>
            </w:r>
            <w:r>
              <w:rPr>
                <w:color w:val="282828"/>
                <w:sz w:val="17"/>
              </w:rPr>
              <w:t>relationships between concepts</w:t>
            </w:r>
          </w:p>
        </w:tc>
        <w:tc>
          <w:tcPr>
            <w:tcW w:w="1873" w:type="dxa"/>
          </w:tcPr>
          <w:p w14:paraId="12F07021">
            <w:pPr>
              <w:pStyle w:val="9"/>
              <w:spacing w:line="276" w:lineRule="auto"/>
              <w:ind w:right="489"/>
              <w:rPr>
                <w:sz w:val="17"/>
              </w:rPr>
            </w:pPr>
            <w:r>
              <w:rPr>
                <w:color w:val="282828"/>
                <w:sz w:val="17"/>
              </w:rPr>
              <w:t>Shows</w:t>
            </w:r>
            <w:r>
              <w:rPr>
                <w:color w:val="282828"/>
                <w:spacing w:val="-2"/>
                <w:sz w:val="17"/>
              </w:rPr>
              <w:t xml:space="preserve"> </w:t>
            </w:r>
            <w:r>
              <w:rPr>
                <w:color w:val="282828"/>
                <w:sz w:val="17"/>
              </w:rPr>
              <w:t>correct relationships</w:t>
            </w:r>
            <w:r>
              <w:rPr>
                <w:color w:val="282828"/>
                <w:spacing w:val="-11"/>
                <w:sz w:val="17"/>
              </w:rPr>
              <w:t xml:space="preserve"> </w:t>
            </w:r>
            <w:r>
              <w:rPr>
                <w:color w:val="282828"/>
                <w:sz w:val="17"/>
              </w:rPr>
              <w:t>with minor</w:t>
            </w:r>
            <w:r>
              <w:rPr>
                <w:color w:val="282828"/>
                <w:spacing w:val="-2"/>
                <w:sz w:val="17"/>
              </w:rPr>
              <w:t xml:space="preserve"> </w:t>
            </w:r>
            <w:r>
              <w:rPr>
                <w:color w:val="282828"/>
                <w:sz w:val="17"/>
              </w:rPr>
              <w:t>gaps</w:t>
            </w:r>
          </w:p>
        </w:tc>
        <w:tc>
          <w:tcPr>
            <w:tcW w:w="1873" w:type="dxa"/>
          </w:tcPr>
          <w:p w14:paraId="59E41D26">
            <w:pPr>
              <w:pStyle w:val="9"/>
              <w:spacing w:line="276" w:lineRule="auto"/>
              <w:ind w:left="150" w:right="498"/>
              <w:jc w:val="both"/>
              <w:rPr>
                <w:sz w:val="17"/>
              </w:rPr>
            </w:pPr>
            <w:r>
              <w:rPr>
                <w:color w:val="282828"/>
                <w:sz w:val="17"/>
              </w:rPr>
              <w:t>Relationships</w:t>
            </w:r>
            <w:r>
              <w:rPr>
                <w:color w:val="282828"/>
                <w:spacing w:val="-1"/>
                <w:sz w:val="17"/>
              </w:rPr>
              <w:t xml:space="preserve"> </w:t>
            </w:r>
            <w:r>
              <w:rPr>
                <w:color w:val="282828"/>
                <w:sz w:val="17"/>
              </w:rPr>
              <w:t>are weak, unclear, or partially</w:t>
            </w:r>
            <w:r>
              <w:rPr>
                <w:color w:val="282828"/>
                <w:spacing w:val="-7"/>
                <w:sz w:val="17"/>
              </w:rPr>
              <w:t xml:space="preserve"> </w:t>
            </w:r>
            <w:r>
              <w:rPr>
                <w:color w:val="282828"/>
                <w:spacing w:val="-2"/>
                <w:sz w:val="17"/>
              </w:rPr>
              <w:t>incorrect</w:t>
            </w:r>
          </w:p>
        </w:tc>
        <w:tc>
          <w:tcPr>
            <w:tcW w:w="1872" w:type="dxa"/>
          </w:tcPr>
          <w:p w14:paraId="16552A1F">
            <w:pPr>
              <w:pStyle w:val="9"/>
              <w:spacing w:line="276" w:lineRule="auto"/>
              <w:ind w:left="150" w:right="678"/>
              <w:rPr>
                <w:sz w:val="17"/>
              </w:rPr>
            </w:pPr>
            <w:r>
              <w:rPr>
                <w:color w:val="282828"/>
                <w:sz w:val="17"/>
              </w:rPr>
              <w:t>No</w:t>
            </w:r>
            <w:r>
              <w:rPr>
                <w:color w:val="282828"/>
                <w:spacing w:val="-11"/>
                <w:sz w:val="17"/>
              </w:rPr>
              <w:t xml:space="preserve"> </w:t>
            </w:r>
            <w:r>
              <w:rPr>
                <w:color w:val="282828"/>
                <w:sz w:val="17"/>
              </w:rPr>
              <w:t xml:space="preserve">meaningful </w:t>
            </w:r>
            <w:r>
              <w:rPr>
                <w:color w:val="282828"/>
                <w:spacing w:val="-2"/>
                <w:sz w:val="17"/>
              </w:rPr>
              <w:t>relationships established</w:t>
            </w:r>
          </w:p>
        </w:tc>
      </w:tr>
      <w:tr w14:paraId="056D3B8C">
        <w:tblPrEx>
          <w:tblBorders>
            <w:top w:val="single" w:color="D2D2D2" w:sz="4" w:space="0"/>
            <w:left w:val="single" w:color="D2D2D2" w:sz="4" w:space="0"/>
            <w:bottom w:val="single" w:color="D2D2D2" w:sz="4" w:space="0"/>
            <w:right w:val="single" w:color="D2D2D2" w:sz="4" w:space="0"/>
            <w:insideH w:val="single" w:color="D2D2D2" w:sz="4" w:space="0"/>
            <w:insideV w:val="single" w:color="D2D2D2" w:sz="4" w:space="0"/>
          </w:tblBorders>
          <w:tblCellMar>
            <w:top w:w="0" w:type="dxa"/>
            <w:left w:w="0" w:type="dxa"/>
            <w:bottom w:w="0" w:type="dxa"/>
            <w:right w:w="0" w:type="dxa"/>
          </w:tblCellMar>
        </w:tblPrEx>
        <w:trPr>
          <w:trHeight w:val="1245" w:hRule="atLeast"/>
        </w:trPr>
        <w:tc>
          <w:tcPr>
            <w:tcW w:w="1728" w:type="dxa"/>
            <w:shd w:val="clear" w:color="auto" w:fill="F4F6F8"/>
          </w:tcPr>
          <w:p w14:paraId="6784CAC6">
            <w:pPr>
              <w:pStyle w:val="9"/>
              <w:rPr>
                <w:b/>
                <w:sz w:val="17"/>
              </w:rPr>
            </w:pPr>
            <w:r>
              <w:rPr>
                <w:b/>
                <w:color w:val="282828"/>
                <w:spacing w:val="-2"/>
                <w:sz w:val="17"/>
              </w:rPr>
              <w:t>Organization</w:t>
            </w:r>
          </w:p>
        </w:tc>
        <w:tc>
          <w:tcPr>
            <w:tcW w:w="1008" w:type="dxa"/>
            <w:shd w:val="clear" w:color="auto" w:fill="F4F6F8"/>
          </w:tcPr>
          <w:p w14:paraId="3D7A8A37">
            <w:pPr>
              <w:pStyle w:val="9"/>
              <w:rPr>
                <w:b/>
                <w:sz w:val="17"/>
              </w:rPr>
            </w:pPr>
            <w:r>
              <w:rPr>
                <w:b/>
                <w:color w:val="282828"/>
                <w:spacing w:val="-5"/>
                <w:sz w:val="17"/>
              </w:rPr>
              <w:t>20%</w:t>
            </w:r>
          </w:p>
        </w:tc>
        <w:tc>
          <w:tcPr>
            <w:tcW w:w="1873" w:type="dxa"/>
            <w:shd w:val="clear" w:color="auto" w:fill="F4F6F8"/>
          </w:tcPr>
          <w:p w14:paraId="027ABEED">
            <w:pPr>
              <w:pStyle w:val="9"/>
              <w:spacing w:line="276" w:lineRule="auto"/>
              <w:ind w:left="152" w:right="429"/>
              <w:rPr>
                <w:sz w:val="17"/>
              </w:rPr>
            </w:pPr>
            <w:r>
              <w:rPr>
                <w:color w:val="282828"/>
                <w:sz w:val="17"/>
              </w:rPr>
              <w:t>Concepts</w:t>
            </w:r>
            <w:r>
              <w:rPr>
                <w:color w:val="282828"/>
                <w:spacing w:val="-11"/>
                <w:sz w:val="17"/>
              </w:rPr>
              <w:t xml:space="preserve"> </w:t>
            </w:r>
            <w:r>
              <w:rPr>
                <w:color w:val="282828"/>
                <w:sz w:val="17"/>
              </w:rPr>
              <w:t>are</w:t>
            </w:r>
            <w:r>
              <w:rPr>
                <w:color w:val="282828"/>
                <w:spacing w:val="-11"/>
                <w:sz w:val="17"/>
              </w:rPr>
              <w:t xml:space="preserve"> </w:t>
            </w:r>
            <w:r>
              <w:rPr>
                <w:color w:val="282828"/>
                <w:sz w:val="17"/>
              </w:rPr>
              <w:t>well-</w:t>
            </w:r>
            <w:r>
              <w:rPr>
                <w:color w:val="282828"/>
                <w:spacing w:val="-2"/>
                <w:sz w:val="17"/>
              </w:rPr>
              <w:t xml:space="preserve">structured </w:t>
            </w:r>
            <w:r>
              <w:rPr>
                <w:color w:val="282828"/>
                <w:sz w:val="17"/>
              </w:rPr>
              <w:t>hierarchically</w:t>
            </w:r>
            <w:r>
              <w:rPr>
                <w:color w:val="282828"/>
                <w:spacing w:val="-11"/>
                <w:sz w:val="17"/>
              </w:rPr>
              <w:t xml:space="preserve"> </w:t>
            </w:r>
            <w:r>
              <w:rPr>
                <w:color w:val="282828"/>
                <w:sz w:val="17"/>
              </w:rPr>
              <w:t xml:space="preserve">with logical flow and </w:t>
            </w:r>
            <w:r>
              <w:rPr>
                <w:color w:val="282828"/>
                <w:spacing w:val="-2"/>
                <w:sz w:val="17"/>
              </w:rPr>
              <w:t>grouping</w:t>
            </w:r>
          </w:p>
        </w:tc>
        <w:tc>
          <w:tcPr>
            <w:tcW w:w="1873" w:type="dxa"/>
            <w:shd w:val="clear" w:color="auto" w:fill="F4F6F8"/>
          </w:tcPr>
          <w:p w14:paraId="756E6013">
            <w:pPr>
              <w:pStyle w:val="9"/>
              <w:spacing w:line="276" w:lineRule="auto"/>
              <w:rPr>
                <w:sz w:val="17"/>
              </w:rPr>
            </w:pPr>
            <w:r>
              <w:rPr>
                <w:color w:val="282828"/>
                <w:sz w:val="17"/>
              </w:rPr>
              <w:t>Mostly</w:t>
            </w:r>
            <w:r>
              <w:rPr>
                <w:color w:val="282828"/>
                <w:spacing w:val="-11"/>
                <w:sz w:val="17"/>
              </w:rPr>
              <w:t xml:space="preserve"> </w:t>
            </w:r>
            <w:r>
              <w:rPr>
                <w:color w:val="282828"/>
                <w:sz w:val="17"/>
              </w:rPr>
              <w:t>organized</w:t>
            </w:r>
            <w:r>
              <w:rPr>
                <w:color w:val="282828"/>
                <w:spacing w:val="-11"/>
                <w:sz w:val="17"/>
              </w:rPr>
              <w:t xml:space="preserve"> </w:t>
            </w:r>
            <w:r>
              <w:rPr>
                <w:color w:val="282828"/>
                <w:sz w:val="17"/>
              </w:rPr>
              <w:t>with minor</w:t>
            </w:r>
            <w:r>
              <w:rPr>
                <w:color w:val="282828"/>
                <w:spacing w:val="-7"/>
                <w:sz w:val="17"/>
              </w:rPr>
              <w:t xml:space="preserve"> </w:t>
            </w:r>
            <w:r>
              <w:rPr>
                <w:color w:val="282828"/>
                <w:sz w:val="17"/>
              </w:rPr>
              <w:t>structural</w:t>
            </w:r>
            <w:r>
              <w:rPr>
                <w:color w:val="282828"/>
                <w:spacing w:val="-3"/>
                <w:sz w:val="17"/>
              </w:rPr>
              <w:t xml:space="preserve"> </w:t>
            </w:r>
            <w:r>
              <w:rPr>
                <w:color w:val="282828"/>
                <w:spacing w:val="-2"/>
                <w:sz w:val="17"/>
              </w:rPr>
              <w:t>issues</w:t>
            </w:r>
          </w:p>
        </w:tc>
        <w:tc>
          <w:tcPr>
            <w:tcW w:w="1873" w:type="dxa"/>
            <w:shd w:val="clear" w:color="auto" w:fill="F4F6F8"/>
          </w:tcPr>
          <w:p w14:paraId="4D749245">
            <w:pPr>
              <w:pStyle w:val="9"/>
              <w:spacing w:line="276" w:lineRule="auto"/>
              <w:ind w:left="150"/>
              <w:rPr>
                <w:sz w:val="17"/>
              </w:rPr>
            </w:pPr>
            <w:r>
              <w:rPr>
                <w:color w:val="282828"/>
                <w:sz w:val="17"/>
              </w:rPr>
              <w:t>Some</w:t>
            </w:r>
            <w:r>
              <w:rPr>
                <w:color w:val="282828"/>
                <w:spacing w:val="-11"/>
                <w:sz w:val="17"/>
              </w:rPr>
              <w:t xml:space="preserve"> </w:t>
            </w:r>
            <w:r>
              <w:rPr>
                <w:color w:val="282828"/>
                <w:sz w:val="17"/>
              </w:rPr>
              <w:t>organization</w:t>
            </w:r>
            <w:r>
              <w:rPr>
                <w:color w:val="282828"/>
                <w:spacing w:val="-11"/>
                <w:sz w:val="17"/>
              </w:rPr>
              <w:t xml:space="preserve"> </w:t>
            </w:r>
            <w:r>
              <w:rPr>
                <w:color w:val="282828"/>
                <w:sz w:val="17"/>
              </w:rPr>
              <w:t>but lacks clear hierarchy</w:t>
            </w:r>
          </w:p>
        </w:tc>
        <w:tc>
          <w:tcPr>
            <w:tcW w:w="1872" w:type="dxa"/>
            <w:shd w:val="clear" w:color="auto" w:fill="F4F6F8"/>
          </w:tcPr>
          <w:p w14:paraId="6C9EA9AF">
            <w:pPr>
              <w:pStyle w:val="9"/>
              <w:spacing w:line="276" w:lineRule="auto"/>
              <w:ind w:left="150" w:right="669"/>
              <w:rPr>
                <w:sz w:val="17"/>
              </w:rPr>
            </w:pPr>
            <w:r>
              <w:rPr>
                <w:color w:val="282828"/>
                <w:sz w:val="17"/>
              </w:rPr>
              <w:t>No logical organization</w:t>
            </w:r>
            <w:r>
              <w:rPr>
                <w:color w:val="282828"/>
                <w:spacing w:val="-11"/>
                <w:sz w:val="17"/>
              </w:rPr>
              <w:t xml:space="preserve"> </w:t>
            </w:r>
            <w:r>
              <w:rPr>
                <w:color w:val="282828"/>
                <w:sz w:val="17"/>
              </w:rPr>
              <w:t xml:space="preserve">or </w:t>
            </w:r>
            <w:r>
              <w:rPr>
                <w:color w:val="282828"/>
                <w:spacing w:val="-2"/>
                <w:sz w:val="17"/>
              </w:rPr>
              <w:t>structure</w:t>
            </w:r>
          </w:p>
        </w:tc>
      </w:tr>
      <w:tr w14:paraId="5277ADFA">
        <w:tblPrEx>
          <w:tblBorders>
            <w:top w:val="single" w:color="D2D2D2" w:sz="4" w:space="0"/>
            <w:left w:val="single" w:color="D2D2D2" w:sz="4" w:space="0"/>
            <w:bottom w:val="single" w:color="D2D2D2" w:sz="4" w:space="0"/>
            <w:right w:val="single" w:color="D2D2D2" w:sz="4" w:space="0"/>
            <w:insideH w:val="single" w:color="D2D2D2" w:sz="4" w:space="0"/>
            <w:insideV w:val="single" w:color="D2D2D2" w:sz="4" w:space="0"/>
          </w:tblBorders>
          <w:tblCellMar>
            <w:top w:w="0" w:type="dxa"/>
            <w:left w:w="0" w:type="dxa"/>
            <w:bottom w:w="0" w:type="dxa"/>
            <w:right w:w="0" w:type="dxa"/>
          </w:tblCellMar>
        </w:tblPrEx>
        <w:trPr>
          <w:trHeight w:val="1017" w:hRule="atLeast"/>
        </w:trPr>
        <w:tc>
          <w:tcPr>
            <w:tcW w:w="1728" w:type="dxa"/>
          </w:tcPr>
          <w:p w14:paraId="40CFF070">
            <w:pPr>
              <w:pStyle w:val="9"/>
              <w:spacing w:line="273" w:lineRule="auto"/>
              <w:ind w:right="552"/>
              <w:rPr>
                <w:b/>
                <w:sz w:val="17"/>
              </w:rPr>
            </w:pPr>
            <w:r>
              <w:rPr>
                <w:b/>
                <w:color w:val="282828"/>
                <w:sz w:val="17"/>
              </w:rPr>
              <w:t>Integration</w:t>
            </w:r>
            <w:r>
              <w:rPr>
                <w:b/>
                <w:color w:val="282828"/>
                <w:spacing w:val="-11"/>
                <w:sz w:val="17"/>
              </w:rPr>
              <w:t xml:space="preserve"> </w:t>
            </w:r>
            <w:r>
              <w:rPr>
                <w:b/>
                <w:color w:val="282828"/>
                <w:sz w:val="17"/>
              </w:rPr>
              <w:t xml:space="preserve">of </w:t>
            </w:r>
            <w:r>
              <w:rPr>
                <w:b/>
                <w:color w:val="282828"/>
                <w:spacing w:val="-2"/>
                <w:sz w:val="17"/>
              </w:rPr>
              <w:t>Literature</w:t>
            </w:r>
          </w:p>
        </w:tc>
        <w:tc>
          <w:tcPr>
            <w:tcW w:w="1008" w:type="dxa"/>
          </w:tcPr>
          <w:p w14:paraId="1F553D55">
            <w:pPr>
              <w:pStyle w:val="9"/>
              <w:rPr>
                <w:b/>
                <w:sz w:val="17"/>
              </w:rPr>
            </w:pPr>
            <w:r>
              <w:rPr>
                <w:b/>
                <w:color w:val="282828"/>
                <w:spacing w:val="-5"/>
                <w:sz w:val="17"/>
              </w:rPr>
              <w:t>20%</w:t>
            </w:r>
          </w:p>
        </w:tc>
        <w:tc>
          <w:tcPr>
            <w:tcW w:w="1873" w:type="dxa"/>
          </w:tcPr>
          <w:p w14:paraId="3E36AC52">
            <w:pPr>
              <w:pStyle w:val="9"/>
              <w:spacing w:line="276" w:lineRule="auto"/>
              <w:ind w:left="152"/>
              <w:rPr>
                <w:sz w:val="17"/>
              </w:rPr>
            </w:pPr>
            <w:r>
              <w:rPr>
                <w:color w:val="282828"/>
                <w:sz w:val="17"/>
              </w:rPr>
              <w:t>Integrates multiple studies effectively to show</w:t>
            </w:r>
            <w:r>
              <w:rPr>
                <w:color w:val="282828"/>
                <w:spacing w:val="-11"/>
                <w:sz w:val="17"/>
              </w:rPr>
              <w:t xml:space="preserve"> </w:t>
            </w:r>
            <w:r>
              <w:rPr>
                <w:color w:val="282828"/>
                <w:sz w:val="17"/>
              </w:rPr>
              <w:t>connections</w:t>
            </w:r>
            <w:r>
              <w:rPr>
                <w:color w:val="282828"/>
                <w:spacing w:val="-11"/>
                <w:sz w:val="17"/>
              </w:rPr>
              <w:t xml:space="preserve"> </w:t>
            </w:r>
            <w:r>
              <w:rPr>
                <w:color w:val="282828"/>
                <w:sz w:val="17"/>
              </w:rPr>
              <w:t xml:space="preserve">and </w:t>
            </w:r>
            <w:r>
              <w:rPr>
                <w:color w:val="282828"/>
                <w:spacing w:val="-2"/>
                <w:sz w:val="17"/>
              </w:rPr>
              <w:t>comparisons</w:t>
            </w:r>
          </w:p>
        </w:tc>
        <w:tc>
          <w:tcPr>
            <w:tcW w:w="1873" w:type="dxa"/>
          </w:tcPr>
          <w:p w14:paraId="4591CB3C">
            <w:pPr>
              <w:pStyle w:val="9"/>
              <w:spacing w:line="276" w:lineRule="auto"/>
              <w:ind w:right="782"/>
              <w:rPr>
                <w:sz w:val="17"/>
              </w:rPr>
            </w:pPr>
            <w:r>
              <w:rPr>
                <w:color w:val="282828"/>
                <w:sz w:val="17"/>
              </w:rPr>
              <w:t>Shows</w:t>
            </w:r>
            <w:r>
              <w:rPr>
                <w:color w:val="282828"/>
                <w:spacing w:val="-2"/>
                <w:sz w:val="17"/>
              </w:rPr>
              <w:t xml:space="preserve"> </w:t>
            </w:r>
            <w:r>
              <w:rPr>
                <w:color w:val="282828"/>
                <w:sz w:val="17"/>
              </w:rPr>
              <w:t>some integration</w:t>
            </w:r>
            <w:r>
              <w:rPr>
                <w:color w:val="282828"/>
                <w:spacing w:val="-11"/>
                <w:sz w:val="17"/>
              </w:rPr>
              <w:t xml:space="preserve"> </w:t>
            </w:r>
            <w:r>
              <w:rPr>
                <w:color w:val="282828"/>
                <w:sz w:val="17"/>
              </w:rPr>
              <w:t xml:space="preserve">of </w:t>
            </w:r>
            <w:r>
              <w:rPr>
                <w:color w:val="282828"/>
                <w:spacing w:val="-2"/>
                <w:sz w:val="17"/>
              </w:rPr>
              <w:t>literature</w:t>
            </w:r>
          </w:p>
        </w:tc>
        <w:tc>
          <w:tcPr>
            <w:tcW w:w="1873" w:type="dxa"/>
          </w:tcPr>
          <w:p w14:paraId="654C9580">
            <w:pPr>
              <w:pStyle w:val="9"/>
              <w:spacing w:line="276" w:lineRule="auto"/>
              <w:ind w:left="150" w:right="339"/>
              <w:rPr>
                <w:sz w:val="17"/>
              </w:rPr>
            </w:pPr>
            <w:r>
              <w:rPr>
                <w:color w:val="282828"/>
                <w:sz w:val="17"/>
              </w:rPr>
              <w:t>Limited</w:t>
            </w:r>
            <w:r>
              <w:rPr>
                <w:color w:val="282828"/>
                <w:spacing w:val="-11"/>
                <w:sz w:val="17"/>
              </w:rPr>
              <w:t xml:space="preserve"> </w:t>
            </w:r>
            <w:r>
              <w:rPr>
                <w:color w:val="282828"/>
                <w:sz w:val="17"/>
              </w:rPr>
              <w:t xml:space="preserve">integration; mostly isolated </w:t>
            </w:r>
            <w:r>
              <w:rPr>
                <w:color w:val="282828"/>
                <w:spacing w:val="-2"/>
                <w:sz w:val="17"/>
              </w:rPr>
              <w:t>concepts</w:t>
            </w:r>
          </w:p>
        </w:tc>
        <w:tc>
          <w:tcPr>
            <w:tcW w:w="1872" w:type="dxa"/>
          </w:tcPr>
          <w:p w14:paraId="10206422">
            <w:pPr>
              <w:pStyle w:val="9"/>
              <w:spacing w:line="273" w:lineRule="auto"/>
              <w:ind w:left="150" w:right="442"/>
              <w:rPr>
                <w:sz w:val="17"/>
              </w:rPr>
            </w:pPr>
            <w:r>
              <w:rPr>
                <w:color w:val="282828"/>
                <w:sz w:val="17"/>
              </w:rPr>
              <w:t>No integration of literature</w:t>
            </w:r>
            <w:r>
              <w:rPr>
                <w:color w:val="282828"/>
                <w:spacing w:val="-11"/>
                <w:sz w:val="17"/>
              </w:rPr>
              <w:t xml:space="preserve"> </w:t>
            </w:r>
            <w:r>
              <w:rPr>
                <w:color w:val="282828"/>
                <w:sz w:val="17"/>
              </w:rPr>
              <w:t>evidence</w:t>
            </w:r>
          </w:p>
        </w:tc>
      </w:tr>
      <w:tr w14:paraId="20A49126">
        <w:tblPrEx>
          <w:tblBorders>
            <w:top w:val="single" w:color="D2D2D2" w:sz="4" w:space="0"/>
            <w:left w:val="single" w:color="D2D2D2" w:sz="4" w:space="0"/>
            <w:bottom w:val="single" w:color="D2D2D2" w:sz="4" w:space="0"/>
            <w:right w:val="single" w:color="D2D2D2" w:sz="4" w:space="0"/>
            <w:insideH w:val="single" w:color="D2D2D2" w:sz="4" w:space="0"/>
            <w:insideV w:val="single" w:color="D2D2D2" w:sz="4" w:space="0"/>
          </w:tblBorders>
          <w:tblCellMar>
            <w:top w:w="0" w:type="dxa"/>
            <w:left w:w="0" w:type="dxa"/>
            <w:bottom w:w="0" w:type="dxa"/>
            <w:right w:w="0" w:type="dxa"/>
          </w:tblCellMar>
        </w:tblPrEx>
        <w:trPr>
          <w:trHeight w:val="1019" w:hRule="atLeast"/>
        </w:trPr>
        <w:tc>
          <w:tcPr>
            <w:tcW w:w="1728" w:type="dxa"/>
            <w:shd w:val="clear" w:color="auto" w:fill="F4F6F8"/>
          </w:tcPr>
          <w:p w14:paraId="63B72790">
            <w:pPr>
              <w:pStyle w:val="9"/>
              <w:spacing w:before="64"/>
              <w:rPr>
                <w:b/>
                <w:sz w:val="17"/>
              </w:rPr>
            </w:pPr>
            <w:r>
              <w:rPr>
                <w:b/>
                <w:color w:val="282828"/>
                <w:spacing w:val="-2"/>
                <w:sz w:val="17"/>
              </w:rPr>
              <w:t>Clarity</w:t>
            </w:r>
          </w:p>
        </w:tc>
        <w:tc>
          <w:tcPr>
            <w:tcW w:w="1008" w:type="dxa"/>
            <w:shd w:val="clear" w:color="auto" w:fill="F4F6F8"/>
          </w:tcPr>
          <w:p w14:paraId="3DFC4D0B">
            <w:pPr>
              <w:pStyle w:val="9"/>
              <w:spacing w:before="64"/>
              <w:rPr>
                <w:b/>
                <w:sz w:val="17"/>
              </w:rPr>
            </w:pPr>
            <w:r>
              <w:rPr>
                <w:b/>
                <w:color w:val="282828"/>
                <w:spacing w:val="-5"/>
                <w:sz w:val="17"/>
              </w:rPr>
              <w:t>10%</w:t>
            </w:r>
          </w:p>
        </w:tc>
        <w:tc>
          <w:tcPr>
            <w:tcW w:w="1873" w:type="dxa"/>
            <w:shd w:val="clear" w:color="auto" w:fill="F4F6F8"/>
          </w:tcPr>
          <w:p w14:paraId="279F933A">
            <w:pPr>
              <w:pStyle w:val="9"/>
              <w:spacing w:before="64" w:line="276" w:lineRule="auto"/>
              <w:ind w:left="152" w:right="104"/>
              <w:rPr>
                <w:sz w:val="17"/>
              </w:rPr>
            </w:pPr>
            <w:r>
              <w:rPr>
                <w:color w:val="282828"/>
                <w:sz w:val="17"/>
              </w:rPr>
              <w:t>Concept map is clear, neat,</w:t>
            </w:r>
            <w:r>
              <w:rPr>
                <w:color w:val="282828"/>
                <w:spacing w:val="-2"/>
                <w:sz w:val="17"/>
              </w:rPr>
              <w:t xml:space="preserve"> </w:t>
            </w:r>
            <w:r>
              <w:rPr>
                <w:color w:val="282828"/>
                <w:sz w:val="17"/>
              </w:rPr>
              <w:t>visually structured,</w:t>
            </w:r>
            <w:r>
              <w:rPr>
                <w:color w:val="282828"/>
                <w:spacing w:val="-11"/>
                <w:sz w:val="17"/>
              </w:rPr>
              <w:t xml:space="preserve"> </w:t>
            </w:r>
            <w:r>
              <w:rPr>
                <w:color w:val="282828"/>
                <w:sz w:val="17"/>
              </w:rPr>
              <w:t>and</w:t>
            </w:r>
            <w:r>
              <w:rPr>
                <w:color w:val="282828"/>
                <w:spacing w:val="-11"/>
                <w:sz w:val="17"/>
              </w:rPr>
              <w:t xml:space="preserve"> </w:t>
            </w:r>
            <w:r>
              <w:rPr>
                <w:color w:val="282828"/>
                <w:sz w:val="17"/>
              </w:rPr>
              <w:t>easy</w:t>
            </w:r>
            <w:r>
              <w:rPr>
                <w:color w:val="282828"/>
                <w:spacing w:val="-10"/>
                <w:sz w:val="17"/>
              </w:rPr>
              <w:t xml:space="preserve"> </w:t>
            </w:r>
            <w:r>
              <w:rPr>
                <w:color w:val="282828"/>
                <w:sz w:val="17"/>
              </w:rPr>
              <w:t xml:space="preserve">to </w:t>
            </w:r>
            <w:r>
              <w:rPr>
                <w:color w:val="282828"/>
                <w:spacing w:val="-2"/>
                <w:sz w:val="17"/>
              </w:rPr>
              <w:t>interpret</w:t>
            </w:r>
          </w:p>
        </w:tc>
        <w:tc>
          <w:tcPr>
            <w:tcW w:w="1873" w:type="dxa"/>
            <w:shd w:val="clear" w:color="auto" w:fill="F4F6F8"/>
          </w:tcPr>
          <w:p w14:paraId="26599B60">
            <w:pPr>
              <w:pStyle w:val="9"/>
              <w:spacing w:before="64" w:line="276" w:lineRule="auto"/>
              <w:ind w:right="252"/>
              <w:rPr>
                <w:sz w:val="17"/>
              </w:rPr>
            </w:pPr>
            <w:r>
              <w:rPr>
                <w:color w:val="282828"/>
                <w:sz w:val="17"/>
              </w:rPr>
              <w:t>Generally</w:t>
            </w:r>
            <w:r>
              <w:rPr>
                <w:color w:val="282828"/>
                <w:spacing w:val="-11"/>
                <w:sz w:val="17"/>
              </w:rPr>
              <w:t xml:space="preserve"> </w:t>
            </w:r>
            <w:r>
              <w:rPr>
                <w:color w:val="282828"/>
                <w:sz w:val="17"/>
              </w:rPr>
              <w:t>clear</w:t>
            </w:r>
            <w:r>
              <w:rPr>
                <w:color w:val="282828"/>
                <w:spacing w:val="-11"/>
                <w:sz w:val="17"/>
              </w:rPr>
              <w:t xml:space="preserve"> </w:t>
            </w:r>
            <w:r>
              <w:rPr>
                <w:color w:val="282828"/>
                <w:sz w:val="17"/>
              </w:rPr>
              <w:t xml:space="preserve">with minor readability </w:t>
            </w:r>
            <w:r>
              <w:rPr>
                <w:color w:val="282828"/>
                <w:spacing w:val="-2"/>
                <w:sz w:val="17"/>
              </w:rPr>
              <w:t>issues</w:t>
            </w:r>
          </w:p>
        </w:tc>
        <w:tc>
          <w:tcPr>
            <w:tcW w:w="1873" w:type="dxa"/>
            <w:shd w:val="clear" w:color="auto" w:fill="F4F6F8"/>
          </w:tcPr>
          <w:p w14:paraId="6ADF4795">
            <w:pPr>
              <w:pStyle w:val="9"/>
              <w:spacing w:before="64" w:line="276" w:lineRule="auto"/>
              <w:ind w:left="150"/>
              <w:rPr>
                <w:sz w:val="17"/>
              </w:rPr>
            </w:pPr>
            <w:r>
              <w:rPr>
                <w:color w:val="282828"/>
                <w:sz w:val="17"/>
              </w:rPr>
              <w:t>Clarity is reduced; difficult</w:t>
            </w:r>
            <w:r>
              <w:rPr>
                <w:color w:val="282828"/>
                <w:spacing w:val="-11"/>
                <w:sz w:val="17"/>
              </w:rPr>
              <w:t xml:space="preserve"> </w:t>
            </w:r>
            <w:r>
              <w:rPr>
                <w:color w:val="282828"/>
                <w:sz w:val="17"/>
              </w:rPr>
              <w:t>to</w:t>
            </w:r>
            <w:r>
              <w:rPr>
                <w:color w:val="282828"/>
                <w:spacing w:val="-11"/>
                <w:sz w:val="17"/>
              </w:rPr>
              <w:t xml:space="preserve"> </w:t>
            </w:r>
            <w:r>
              <w:rPr>
                <w:color w:val="282828"/>
                <w:sz w:val="17"/>
              </w:rPr>
              <w:t>interpret</w:t>
            </w:r>
            <w:r>
              <w:rPr>
                <w:color w:val="282828"/>
                <w:spacing w:val="-10"/>
                <w:sz w:val="17"/>
              </w:rPr>
              <w:t xml:space="preserve"> </w:t>
            </w:r>
            <w:r>
              <w:rPr>
                <w:color w:val="282828"/>
                <w:sz w:val="17"/>
              </w:rPr>
              <w:t xml:space="preserve">in </w:t>
            </w:r>
            <w:r>
              <w:rPr>
                <w:color w:val="282828"/>
                <w:spacing w:val="-2"/>
                <w:sz w:val="17"/>
              </w:rPr>
              <w:t>parts</w:t>
            </w:r>
          </w:p>
        </w:tc>
        <w:tc>
          <w:tcPr>
            <w:tcW w:w="1872" w:type="dxa"/>
            <w:shd w:val="clear" w:color="auto" w:fill="F4F6F8"/>
          </w:tcPr>
          <w:p w14:paraId="0A2F1DB8">
            <w:pPr>
              <w:pStyle w:val="9"/>
              <w:spacing w:before="64" w:line="273" w:lineRule="auto"/>
              <w:ind w:left="150" w:right="16"/>
              <w:rPr>
                <w:sz w:val="17"/>
              </w:rPr>
            </w:pPr>
            <w:r>
              <w:rPr>
                <w:color w:val="282828"/>
                <w:sz w:val="17"/>
              </w:rPr>
              <w:t>Poorly</w:t>
            </w:r>
            <w:r>
              <w:rPr>
                <w:color w:val="282828"/>
                <w:spacing w:val="-11"/>
                <w:sz w:val="17"/>
              </w:rPr>
              <w:t xml:space="preserve"> </w:t>
            </w:r>
            <w:r>
              <w:rPr>
                <w:color w:val="282828"/>
                <w:sz w:val="17"/>
              </w:rPr>
              <w:t>presented</w:t>
            </w:r>
            <w:r>
              <w:rPr>
                <w:color w:val="282828"/>
                <w:spacing w:val="-11"/>
                <w:sz w:val="17"/>
              </w:rPr>
              <w:t xml:space="preserve"> </w:t>
            </w:r>
            <w:r>
              <w:rPr>
                <w:color w:val="282828"/>
                <w:sz w:val="17"/>
              </w:rPr>
              <w:t>and hard to understand</w:t>
            </w:r>
          </w:p>
        </w:tc>
      </w:tr>
    </w:tbl>
    <w:p w14:paraId="58795FCE"/>
    <w:sectPr>
      <w:headerReference r:id="rId15" w:type="even"/>
      <w:pgSz w:w="12240" w:h="15840"/>
      <w:pgMar w:top="720" w:right="720" w:bottom="280" w:left="72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13909">
    <w:pPr>
      <w:pStyle w:val="5"/>
      <w:spacing w:line="14" w:lineRule="auto"/>
      <w:ind w:left="0"/>
      <w:jc w:val="left"/>
      <w:rPr>
        <w:sz w:val="20"/>
      </w:rPr>
    </w:pPr>
    <w:r>
      <w:rPr>
        <w:sz w:val="20"/>
      </w:rPr>
      <mc:AlternateContent>
        <mc:Choice Requires="wps">
          <w:drawing>
            <wp:anchor distT="0" distB="0" distL="0" distR="0" simplePos="0" relativeHeight="251661312" behindDoc="1" locked="0" layoutInCell="1" allowOverlap="1">
              <wp:simplePos x="0" y="0"/>
              <wp:positionH relativeFrom="page">
                <wp:posOffset>581025</wp:posOffset>
              </wp:positionH>
              <wp:positionV relativeFrom="page">
                <wp:posOffset>495935</wp:posOffset>
              </wp:positionV>
              <wp:extent cx="4008120" cy="194310"/>
              <wp:effectExtent l="0" t="0" r="0" b="0"/>
              <wp:wrapNone/>
              <wp:docPr id="6" name="Textbox 6"/>
              <wp:cNvGraphicFramePr/>
              <a:graphic xmlns:a="http://schemas.openxmlformats.org/drawingml/2006/main">
                <a:graphicData uri="http://schemas.microsoft.com/office/word/2010/wordprocessingShape">
                  <wps:wsp>
                    <wps:cNvSpPr txBox="1"/>
                    <wps:spPr>
                      <a:xfrm>
                        <a:off x="0" y="0"/>
                        <a:ext cx="4008120" cy="194310"/>
                      </a:xfrm>
                      <a:prstGeom prst="rect">
                        <a:avLst/>
                      </a:prstGeom>
                    </wps:spPr>
                    <wps:txbx>
                      <w:txbxContent>
                        <w:p w14:paraId="21450401">
                          <w:pPr>
                            <w:spacing w:before="10"/>
                            <w:ind w:left="20" w:right="0" w:firstLine="0"/>
                            <w:jc w:val="left"/>
                            <w:rPr>
                              <w:b/>
                              <w:sz w:val="24"/>
                            </w:rPr>
                          </w:pPr>
                          <w:r>
                            <w:rPr>
                              <w:b/>
                              <w:color w:val="1B365D"/>
                              <w:sz w:val="24"/>
                            </w:rPr>
                            <w:t>5.</w:t>
                          </w:r>
                          <w:r>
                            <w:rPr>
                              <w:b/>
                              <w:color w:val="1B365D"/>
                              <w:spacing w:val="-3"/>
                              <w:sz w:val="24"/>
                            </w:rPr>
                            <w:t xml:space="preserve"> </w:t>
                          </w:r>
                          <w:r>
                            <w:rPr>
                              <w:b/>
                              <w:color w:val="1B365D"/>
                              <w:sz w:val="24"/>
                            </w:rPr>
                            <w:t>Detailed</w:t>
                          </w:r>
                          <w:r>
                            <w:rPr>
                              <w:b/>
                              <w:color w:val="1B365D"/>
                              <w:spacing w:val="-2"/>
                              <w:sz w:val="24"/>
                            </w:rPr>
                            <w:t xml:space="preserve"> </w:t>
                          </w:r>
                          <w:r>
                            <w:rPr>
                              <w:b/>
                              <w:color w:val="1B365D"/>
                              <w:sz w:val="24"/>
                            </w:rPr>
                            <w:t>6-Stage</w:t>
                          </w:r>
                          <w:r>
                            <w:rPr>
                              <w:b/>
                              <w:color w:val="1B365D"/>
                              <w:spacing w:val="-4"/>
                              <w:sz w:val="24"/>
                            </w:rPr>
                            <w:t xml:space="preserve"> </w:t>
                          </w:r>
                          <w:r>
                            <w:rPr>
                              <w:b/>
                              <w:color w:val="1B365D"/>
                              <w:sz w:val="24"/>
                            </w:rPr>
                            <w:t>Implementation</w:t>
                          </w:r>
                          <w:r>
                            <w:rPr>
                              <w:b/>
                              <w:color w:val="1B365D"/>
                              <w:spacing w:val="-2"/>
                              <w:sz w:val="24"/>
                            </w:rPr>
                            <w:t xml:space="preserve"> </w:t>
                          </w:r>
                          <w:r>
                            <w:rPr>
                              <w:b/>
                              <w:color w:val="1B365D"/>
                              <w:sz w:val="24"/>
                            </w:rPr>
                            <w:t>&amp;</w:t>
                          </w:r>
                          <w:r>
                            <w:rPr>
                              <w:b/>
                              <w:color w:val="1B365D"/>
                              <w:spacing w:val="-3"/>
                              <w:sz w:val="24"/>
                            </w:rPr>
                            <w:t xml:space="preserve"> </w:t>
                          </w:r>
                          <w:r>
                            <w:rPr>
                              <w:b/>
                              <w:color w:val="1B365D"/>
                              <w:sz w:val="24"/>
                            </w:rPr>
                            <w:t>Operational</w:t>
                          </w:r>
                          <w:r>
                            <w:rPr>
                              <w:b/>
                              <w:color w:val="1B365D"/>
                              <w:spacing w:val="-2"/>
                              <w:sz w:val="24"/>
                            </w:rPr>
                            <w:t xml:space="preserve"> Workflow</w:t>
                          </w:r>
                        </w:p>
                      </w:txbxContent>
                    </wps:txbx>
                    <wps:bodyPr wrap="square" lIns="0" tIns="0" rIns="0" bIns="0" rtlCol="0">
                      <a:noAutofit/>
                    </wps:bodyPr>
                  </wps:wsp>
                </a:graphicData>
              </a:graphic>
            </wp:anchor>
          </w:drawing>
        </mc:Choice>
        <mc:Fallback>
          <w:pict>
            <v:shape id="Textbox 6" o:spid="_x0000_s1026" o:spt="202" type="#_x0000_t202" style="position:absolute;left:0pt;margin-left:45.75pt;margin-top:39.05pt;height:15.3pt;width:315.6pt;mso-position-horizontal-relative:page;mso-position-vertical-relative:page;z-index:-251655168;mso-width-relative:page;mso-height-relative:page;" filled="f" stroked="f" coordsize="21600,21600" o:gfxdata="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L&#10;jwtx2AAAAAkBAAAPAAAAAAAAAAEAIAAAACIAAABkcnMvZG93bnJldi54bWxQSwECFAAUAAAACACH&#10;TuJAscWQ2rIBAAB0AwAADgAAAAAAAAABACAAAAAnAQAAZHJzL2Uyb0RvYy54bWxQSwUGAAAAAAYA&#10;BgBZAQAASwUAAAAA&#10;">
              <v:fill on="f" focussize="0,0"/>
              <v:stroke on="f"/>
              <v:imagedata o:title=""/>
              <o:lock v:ext="edit" aspectratio="f"/>
              <v:textbox inset="0mm,0mm,0mm,0mm">
                <w:txbxContent>
                  <w:p w14:paraId="21450401">
                    <w:pPr>
                      <w:spacing w:before="10"/>
                      <w:ind w:left="20" w:right="0" w:firstLine="0"/>
                      <w:jc w:val="left"/>
                      <w:rPr>
                        <w:b/>
                        <w:sz w:val="24"/>
                      </w:rPr>
                    </w:pPr>
                    <w:r>
                      <w:rPr>
                        <w:b/>
                        <w:color w:val="1B365D"/>
                        <w:sz w:val="24"/>
                      </w:rPr>
                      <w:t>5.</w:t>
                    </w:r>
                    <w:r>
                      <w:rPr>
                        <w:b/>
                        <w:color w:val="1B365D"/>
                        <w:spacing w:val="-3"/>
                        <w:sz w:val="24"/>
                      </w:rPr>
                      <w:t xml:space="preserve"> </w:t>
                    </w:r>
                    <w:r>
                      <w:rPr>
                        <w:b/>
                        <w:color w:val="1B365D"/>
                        <w:sz w:val="24"/>
                      </w:rPr>
                      <w:t>Detailed</w:t>
                    </w:r>
                    <w:r>
                      <w:rPr>
                        <w:b/>
                        <w:color w:val="1B365D"/>
                        <w:spacing w:val="-2"/>
                        <w:sz w:val="24"/>
                      </w:rPr>
                      <w:t xml:space="preserve"> </w:t>
                    </w:r>
                    <w:r>
                      <w:rPr>
                        <w:b/>
                        <w:color w:val="1B365D"/>
                        <w:sz w:val="24"/>
                      </w:rPr>
                      <w:t>6-Stage</w:t>
                    </w:r>
                    <w:r>
                      <w:rPr>
                        <w:b/>
                        <w:color w:val="1B365D"/>
                        <w:spacing w:val="-4"/>
                        <w:sz w:val="24"/>
                      </w:rPr>
                      <w:t xml:space="preserve"> </w:t>
                    </w:r>
                    <w:r>
                      <w:rPr>
                        <w:b/>
                        <w:color w:val="1B365D"/>
                        <w:sz w:val="24"/>
                      </w:rPr>
                      <w:t>Implementation</w:t>
                    </w:r>
                    <w:r>
                      <w:rPr>
                        <w:b/>
                        <w:color w:val="1B365D"/>
                        <w:spacing w:val="-2"/>
                        <w:sz w:val="24"/>
                      </w:rPr>
                      <w:t xml:space="preserve"> </w:t>
                    </w:r>
                    <w:r>
                      <w:rPr>
                        <w:b/>
                        <w:color w:val="1B365D"/>
                        <w:sz w:val="24"/>
                      </w:rPr>
                      <w:t>&amp;</w:t>
                    </w:r>
                    <w:r>
                      <w:rPr>
                        <w:b/>
                        <w:color w:val="1B365D"/>
                        <w:spacing w:val="-3"/>
                        <w:sz w:val="24"/>
                      </w:rPr>
                      <w:t xml:space="preserve"> </w:t>
                    </w:r>
                    <w:r>
                      <w:rPr>
                        <w:b/>
                        <w:color w:val="1B365D"/>
                        <w:sz w:val="24"/>
                      </w:rPr>
                      <w:t>Operational</w:t>
                    </w:r>
                    <w:r>
                      <w:rPr>
                        <w:b/>
                        <w:color w:val="1B365D"/>
                        <w:spacing w:val="-2"/>
                        <w:sz w:val="24"/>
                      </w:rPr>
                      <w:t xml:space="preserve"> Workflow</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58A2A">
    <w:pPr>
      <w:pStyle w:val="5"/>
      <w:spacing w:line="14" w:lineRule="auto"/>
      <w:ind w:left="0"/>
      <w:jc w:val="left"/>
      <w:rPr>
        <w:sz w:val="20"/>
      </w:rPr>
    </w:pPr>
    <w:r>
      <w:rPr>
        <w:sz w:val="20"/>
      </w:rPr>
      <mc:AlternateContent>
        <mc:Choice Requires="wps">
          <w:drawing>
            <wp:anchor distT="0" distB="0" distL="0" distR="0" simplePos="0" relativeHeight="251660288" behindDoc="1" locked="0" layoutInCell="1" allowOverlap="1">
              <wp:simplePos x="0" y="0"/>
              <wp:positionH relativeFrom="page">
                <wp:posOffset>581025</wp:posOffset>
              </wp:positionH>
              <wp:positionV relativeFrom="page">
                <wp:posOffset>497205</wp:posOffset>
              </wp:positionV>
              <wp:extent cx="5366385" cy="222885"/>
              <wp:effectExtent l="0" t="0" r="0" b="0"/>
              <wp:wrapNone/>
              <wp:docPr id="5" name="Textbox 5"/>
              <wp:cNvGraphicFramePr/>
              <a:graphic xmlns:a="http://schemas.openxmlformats.org/drawingml/2006/main">
                <a:graphicData uri="http://schemas.microsoft.com/office/word/2010/wordprocessingShape">
                  <wps:wsp>
                    <wps:cNvSpPr txBox="1"/>
                    <wps:spPr>
                      <a:xfrm>
                        <a:off x="0" y="0"/>
                        <a:ext cx="5366385" cy="222885"/>
                      </a:xfrm>
                      <a:prstGeom prst="rect">
                        <a:avLst/>
                      </a:prstGeom>
                    </wps:spPr>
                    <wps:txbx>
                      <w:txbxContent>
                        <w:p w14:paraId="4CE693DD">
                          <w:pPr>
                            <w:spacing w:before="9"/>
                            <w:ind w:left="20" w:right="0" w:firstLine="0"/>
                            <w:jc w:val="left"/>
                            <w:rPr>
                              <w:b/>
                              <w:sz w:val="28"/>
                            </w:rPr>
                          </w:pPr>
                          <w:r>
                            <w:rPr>
                              <w:b/>
                              <w:color w:val="1B365D"/>
                              <w:sz w:val="28"/>
                            </w:rPr>
                            <w:t>Question</w:t>
                          </w:r>
                          <w:r>
                            <w:rPr>
                              <w:b/>
                              <w:color w:val="1B365D"/>
                              <w:spacing w:val="-8"/>
                              <w:sz w:val="28"/>
                            </w:rPr>
                            <w:t xml:space="preserve"> </w:t>
                          </w:r>
                          <w:r>
                            <w:rPr>
                              <w:b/>
                              <w:color w:val="1B365D"/>
                              <w:sz w:val="28"/>
                            </w:rPr>
                            <w:t>1:</w:t>
                          </w:r>
                          <w:r>
                            <w:rPr>
                              <w:b/>
                              <w:color w:val="1B365D"/>
                              <w:spacing w:val="-8"/>
                              <w:sz w:val="28"/>
                            </w:rPr>
                            <w:t xml:space="preserve"> </w:t>
                          </w:r>
                          <w:r>
                            <w:rPr>
                              <w:b/>
                              <w:color w:val="1B365D"/>
                              <w:sz w:val="28"/>
                            </w:rPr>
                            <w:t>Unsupervised</w:t>
                          </w:r>
                          <w:r>
                            <w:rPr>
                              <w:b/>
                              <w:color w:val="1B365D"/>
                              <w:spacing w:val="-6"/>
                              <w:sz w:val="28"/>
                            </w:rPr>
                            <w:t xml:space="preserve"> </w:t>
                          </w:r>
                          <w:r>
                            <w:rPr>
                              <w:b/>
                              <w:color w:val="1B365D"/>
                              <w:sz w:val="28"/>
                            </w:rPr>
                            <w:t>Training</w:t>
                          </w:r>
                          <w:r>
                            <w:rPr>
                              <w:b/>
                              <w:color w:val="1B365D"/>
                              <w:spacing w:val="-8"/>
                              <w:sz w:val="28"/>
                            </w:rPr>
                            <w:t xml:space="preserve"> </w:t>
                          </w:r>
                          <w:r>
                            <w:rPr>
                              <w:b/>
                              <w:color w:val="1B365D"/>
                              <w:sz w:val="28"/>
                            </w:rPr>
                            <w:t>of</w:t>
                          </w:r>
                          <w:r>
                            <w:rPr>
                              <w:b/>
                              <w:color w:val="1B365D"/>
                              <w:spacing w:val="-8"/>
                              <w:sz w:val="28"/>
                            </w:rPr>
                            <w:t xml:space="preserve"> </w:t>
                          </w:r>
                          <w:r>
                            <w:rPr>
                              <w:b/>
                              <w:color w:val="1B365D"/>
                              <w:sz w:val="28"/>
                            </w:rPr>
                            <w:t>Neural</w:t>
                          </w:r>
                          <w:r>
                            <w:rPr>
                              <w:b/>
                              <w:color w:val="1B365D"/>
                              <w:spacing w:val="-5"/>
                              <w:sz w:val="28"/>
                            </w:rPr>
                            <w:t xml:space="preserve"> </w:t>
                          </w:r>
                          <w:r>
                            <w:rPr>
                              <w:b/>
                              <w:color w:val="1B365D"/>
                              <w:sz w:val="28"/>
                            </w:rPr>
                            <w:t>Networks,</w:t>
                          </w:r>
                          <w:r>
                            <w:rPr>
                              <w:b/>
                              <w:color w:val="1B365D"/>
                              <w:spacing w:val="-6"/>
                              <w:sz w:val="28"/>
                            </w:rPr>
                            <w:t xml:space="preserve"> </w:t>
                          </w:r>
                          <w:r>
                            <w:rPr>
                              <w:b/>
                              <w:color w:val="1B365D"/>
                              <w:spacing w:val="-2"/>
                              <w:sz w:val="28"/>
                            </w:rPr>
                            <w:t>Autoencoders</w:t>
                          </w:r>
                        </w:p>
                      </w:txbxContent>
                    </wps:txbx>
                    <wps:bodyPr wrap="square" lIns="0" tIns="0" rIns="0" bIns="0" rtlCol="0">
                      <a:noAutofit/>
                    </wps:bodyPr>
                  </wps:wsp>
                </a:graphicData>
              </a:graphic>
            </wp:anchor>
          </w:drawing>
        </mc:Choice>
        <mc:Fallback>
          <w:pict>
            <v:shape id="Textbox 5" o:spid="_x0000_s1026" o:spt="202" type="#_x0000_t202" style="position:absolute;left:0pt;margin-left:45.75pt;margin-top:39.15pt;height:17.55pt;width:422.55pt;mso-position-horizontal-relative:page;mso-position-vertical-relative:page;z-index:-251656192;mso-width-relative:page;mso-height-relative:page;" filled="f" stroked="f" coordsize="21600,21600" o:gfxdata="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R&#10;cbCe2QAAAAkBAAAPAAAAAAAAAAEAIAAAACIAAABkcnMvZG93bnJldi54bWxQSwECFAAUAAAACACH&#10;TuJAggKeh7EBAAB0AwAADgAAAAAAAAABACAAAAAoAQAAZHJzL2Uyb0RvYy54bWxQSwUGAAAAAAYA&#10;BgBZAQAASwUAAAAA&#10;">
              <v:fill on="f" focussize="0,0"/>
              <v:stroke on="f"/>
              <v:imagedata o:title=""/>
              <o:lock v:ext="edit" aspectratio="f"/>
              <v:textbox inset="0mm,0mm,0mm,0mm">
                <w:txbxContent>
                  <w:p w14:paraId="4CE693DD">
                    <w:pPr>
                      <w:spacing w:before="9"/>
                      <w:ind w:left="20" w:right="0" w:firstLine="0"/>
                      <w:jc w:val="left"/>
                      <w:rPr>
                        <w:b/>
                        <w:sz w:val="28"/>
                      </w:rPr>
                    </w:pPr>
                    <w:r>
                      <w:rPr>
                        <w:b/>
                        <w:color w:val="1B365D"/>
                        <w:sz w:val="28"/>
                      </w:rPr>
                      <w:t>Question</w:t>
                    </w:r>
                    <w:r>
                      <w:rPr>
                        <w:b/>
                        <w:color w:val="1B365D"/>
                        <w:spacing w:val="-8"/>
                        <w:sz w:val="28"/>
                      </w:rPr>
                      <w:t xml:space="preserve"> </w:t>
                    </w:r>
                    <w:r>
                      <w:rPr>
                        <w:b/>
                        <w:color w:val="1B365D"/>
                        <w:sz w:val="28"/>
                      </w:rPr>
                      <w:t>1:</w:t>
                    </w:r>
                    <w:r>
                      <w:rPr>
                        <w:b/>
                        <w:color w:val="1B365D"/>
                        <w:spacing w:val="-8"/>
                        <w:sz w:val="28"/>
                      </w:rPr>
                      <w:t xml:space="preserve"> </w:t>
                    </w:r>
                    <w:r>
                      <w:rPr>
                        <w:b/>
                        <w:color w:val="1B365D"/>
                        <w:sz w:val="28"/>
                      </w:rPr>
                      <w:t>Unsupervised</w:t>
                    </w:r>
                    <w:r>
                      <w:rPr>
                        <w:b/>
                        <w:color w:val="1B365D"/>
                        <w:spacing w:val="-6"/>
                        <w:sz w:val="28"/>
                      </w:rPr>
                      <w:t xml:space="preserve"> </w:t>
                    </w:r>
                    <w:r>
                      <w:rPr>
                        <w:b/>
                        <w:color w:val="1B365D"/>
                        <w:sz w:val="28"/>
                      </w:rPr>
                      <w:t>Training</w:t>
                    </w:r>
                    <w:r>
                      <w:rPr>
                        <w:b/>
                        <w:color w:val="1B365D"/>
                        <w:spacing w:val="-8"/>
                        <w:sz w:val="28"/>
                      </w:rPr>
                      <w:t xml:space="preserve"> </w:t>
                    </w:r>
                    <w:r>
                      <w:rPr>
                        <w:b/>
                        <w:color w:val="1B365D"/>
                        <w:sz w:val="28"/>
                      </w:rPr>
                      <w:t>of</w:t>
                    </w:r>
                    <w:r>
                      <w:rPr>
                        <w:b/>
                        <w:color w:val="1B365D"/>
                        <w:spacing w:val="-8"/>
                        <w:sz w:val="28"/>
                      </w:rPr>
                      <w:t xml:space="preserve"> </w:t>
                    </w:r>
                    <w:r>
                      <w:rPr>
                        <w:b/>
                        <w:color w:val="1B365D"/>
                        <w:sz w:val="28"/>
                      </w:rPr>
                      <w:t>Neural</w:t>
                    </w:r>
                    <w:r>
                      <w:rPr>
                        <w:b/>
                        <w:color w:val="1B365D"/>
                        <w:spacing w:val="-5"/>
                        <w:sz w:val="28"/>
                      </w:rPr>
                      <w:t xml:space="preserve"> </w:t>
                    </w:r>
                    <w:r>
                      <w:rPr>
                        <w:b/>
                        <w:color w:val="1B365D"/>
                        <w:sz w:val="28"/>
                      </w:rPr>
                      <w:t>Networks,</w:t>
                    </w:r>
                    <w:r>
                      <w:rPr>
                        <w:b/>
                        <w:color w:val="1B365D"/>
                        <w:spacing w:val="-6"/>
                        <w:sz w:val="28"/>
                      </w:rPr>
                      <w:t xml:space="preserve"> </w:t>
                    </w:r>
                    <w:r>
                      <w:rPr>
                        <w:b/>
                        <w:color w:val="1B365D"/>
                        <w:spacing w:val="-2"/>
                        <w:sz w:val="28"/>
                      </w:rPr>
                      <w:t>Autoencoders</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4CC79">
    <w:pPr>
      <w:pStyle w:val="5"/>
      <w:spacing w:line="14" w:lineRule="auto"/>
      <w:ind w:left="0"/>
      <w:jc w:val="left"/>
      <w:rPr>
        <w:sz w:val="20"/>
      </w:rPr>
    </w:pPr>
    <w:r>
      <w:rPr>
        <w:sz w:val="20"/>
      </w:rPr>
      <mc:AlternateContent>
        <mc:Choice Requires="wps">
          <w:drawing>
            <wp:anchor distT="0" distB="0" distL="0" distR="0" simplePos="0" relativeHeight="251662336" behindDoc="1" locked="0" layoutInCell="1" allowOverlap="1">
              <wp:simplePos x="0" y="0"/>
              <wp:positionH relativeFrom="page">
                <wp:posOffset>581025</wp:posOffset>
              </wp:positionH>
              <wp:positionV relativeFrom="page">
                <wp:posOffset>495935</wp:posOffset>
              </wp:positionV>
              <wp:extent cx="4008120" cy="194310"/>
              <wp:effectExtent l="0" t="0" r="0" b="0"/>
              <wp:wrapNone/>
              <wp:docPr id="10" name="Textbox 10"/>
              <wp:cNvGraphicFramePr/>
              <a:graphic xmlns:a="http://schemas.openxmlformats.org/drawingml/2006/main">
                <a:graphicData uri="http://schemas.microsoft.com/office/word/2010/wordprocessingShape">
                  <wps:wsp>
                    <wps:cNvSpPr txBox="1"/>
                    <wps:spPr>
                      <a:xfrm>
                        <a:off x="0" y="0"/>
                        <a:ext cx="4008120" cy="194310"/>
                      </a:xfrm>
                      <a:prstGeom prst="rect">
                        <a:avLst/>
                      </a:prstGeom>
                    </wps:spPr>
                    <wps:txbx>
                      <w:txbxContent>
                        <w:p w14:paraId="4D4348A2">
                          <w:pPr>
                            <w:spacing w:before="10"/>
                            <w:ind w:left="20" w:right="0" w:firstLine="0"/>
                            <w:jc w:val="left"/>
                            <w:rPr>
                              <w:b/>
                              <w:sz w:val="24"/>
                            </w:rPr>
                          </w:pPr>
                          <w:r>
                            <w:rPr>
                              <w:b/>
                              <w:color w:val="1B365D"/>
                              <w:sz w:val="24"/>
                            </w:rPr>
                            <w:t>5.</w:t>
                          </w:r>
                          <w:r>
                            <w:rPr>
                              <w:b/>
                              <w:color w:val="1B365D"/>
                              <w:spacing w:val="-3"/>
                              <w:sz w:val="24"/>
                            </w:rPr>
                            <w:t xml:space="preserve"> </w:t>
                          </w:r>
                          <w:r>
                            <w:rPr>
                              <w:b/>
                              <w:color w:val="1B365D"/>
                              <w:sz w:val="24"/>
                            </w:rPr>
                            <w:t>Detailed</w:t>
                          </w:r>
                          <w:r>
                            <w:rPr>
                              <w:b/>
                              <w:color w:val="1B365D"/>
                              <w:spacing w:val="-2"/>
                              <w:sz w:val="24"/>
                            </w:rPr>
                            <w:t xml:space="preserve"> </w:t>
                          </w:r>
                          <w:r>
                            <w:rPr>
                              <w:b/>
                              <w:color w:val="1B365D"/>
                              <w:sz w:val="24"/>
                            </w:rPr>
                            <w:t>6-Stage</w:t>
                          </w:r>
                          <w:r>
                            <w:rPr>
                              <w:b/>
                              <w:color w:val="1B365D"/>
                              <w:spacing w:val="-4"/>
                              <w:sz w:val="24"/>
                            </w:rPr>
                            <w:t xml:space="preserve"> </w:t>
                          </w:r>
                          <w:r>
                            <w:rPr>
                              <w:b/>
                              <w:color w:val="1B365D"/>
                              <w:sz w:val="24"/>
                            </w:rPr>
                            <w:t>Implementation</w:t>
                          </w:r>
                          <w:r>
                            <w:rPr>
                              <w:b/>
                              <w:color w:val="1B365D"/>
                              <w:spacing w:val="-2"/>
                              <w:sz w:val="24"/>
                            </w:rPr>
                            <w:t xml:space="preserve"> </w:t>
                          </w:r>
                          <w:r>
                            <w:rPr>
                              <w:b/>
                              <w:color w:val="1B365D"/>
                              <w:sz w:val="24"/>
                            </w:rPr>
                            <w:t>&amp;</w:t>
                          </w:r>
                          <w:r>
                            <w:rPr>
                              <w:b/>
                              <w:color w:val="1B365D"/>
                              <w:spacing w:val="-3"/>
                              <w:sz w:val="24"/>
                            </w:rPr>
                            <w:t xml:space="preserve"> </w:t>
                          </w:r>
                          <w:r>
                            <w:rPr>
                              <w:b/>
                              <w:color w:val="1B365D"/>
                              <w:sz w:val="24"/>
                            </w:rPr>
                            <w:t>Operational</w:t>
                          </w:r>
                          <w:r>
                            <w:rPr>
                              <w:b/>
                              <w:color w:val="1B365D"/>
                              <w:spacing w:val="-2"/>
                              <w:sz w:val="24"/>
                            </w:rPr>
                            <w:t xml:space="preserve"> Workflow</w:t>
                          </w:r>
                        </w:p>
                      </w:txbxContent>
                    </wps:txbx>
                    <wps:bodyPr wrap="square" lIns="0" tIns="0" rIns="0" bIns="0" rtlCol="0">
                      <a:noAutofit/>
                    </wps:bodyPr>
                  </wps:wsp>
                </a:graphicData>
              </a:graphic>
            </wp:anchor>
          </w:drawing>
        </mc:Choice>
        <mc:Fallback>
          <w:pict>
            <v:shape id="Textbox 10" o:spid="_x0000_s1026" o:spt="202" type="#_x0000_t202" style="position:absolute;left:0pt;margin-left:45.75pt;margin-top:39.05pt;height:15.3pt;width:315.6pt;mso-position-horizontal-relative:page;mso-position-vertical-relative:page;z-index:-251654144;mso-width-relative:page;mso-height-relative:page;" filled="f" stroked="f" coordsize="21600,21600" o:gfxdata="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EuP&#10;C3HYAAAACQEAAA8AAAAAAAAAAQAgAAAAIgAAAGRycy9kb3ducmV2LnhtbFBLAQIUABQAAAAIAIdO&#10;4kDnoBorsQEAAHYDAAAOAAAAAAAAAAEAIAAAACcBAABkcnMvZTJvRG9jLnhtbFBLBQYAAAAABgAG&#10;AFkBAABKBQAAAAA=&#10;">
              <v:fill on="f" focussize="0,0"/>
              <v:stroke on="f"/>
              <v:imagedata o:title=""/>
              <o:lock v:ext="edit" aspectratio="f"/>
              <v:textbox inset="0mm,0mm,0mm,0mm">
                <w:txbxContent>
                  <w:p w14:paraId="4D4348A2">
                    <w:pPr>
                      <w:spacing w:before="10"/>
                      <w:ind w:left="20" w:right="0" w:firstLine="0"/>
                      <w:jc w:val="left"/>
                      <w:rPr>
                        <w:b/>
                        <w:sz w:val="24"/>
                      </w:rPr>
                    </w:pPr>
                    <w:r>
                      <w:rPr>
                        <w:b/>
                        <w:color w:val="1B365D"/>
                        <w:sz w:val="24"/>
                      </w:rPr>
                      <w:t>5.</w:t>
                    </w:r>
                    <w:r>
                      <w:rPr>
                        <w:b/>
                        <w:color w:val="1B365D"/>
                        <w:spacing w:val="-3"/>
                        <w:sz w:val="24"/>
                      </w:rPr>
                      <w:t xml:space="preserve"> </w:t>
                    </w:r>
                    <w:r>
                      <w:rPr>
                        <w:b/>
                        <w:color w:val="1B365D"/>
                        <w:sz w:val="24"/>
                      </w:rPr>
                      <w:t>Detailed</w:t>
                    </w:r>
                    <w:r>
                      <w:rPr>
                        <w:b/>
                        <w:color w:val="1B365D"/>
                        <w:spacing w:val="-2"/>
                        <w:sz w:val="24"/>
                      </w:rPr>
                      <w:t xml:space="preserve"> </w:t>
                    </w:r>
                    <w:r>
                      <w:rPr>
                        <w:b/>
                        <w:color w:val="1B365D"/>
                        <w:sz w:val="24"/>
                      </w:rPr>
                      <w:t>6-Stage</w:t>
                    </w:r>
                    <w:r>
                      <w:rPr>
                        <w:b/>
                        <w:color w:val="1B365D"/>
                        <w:spacing w:val="-4"/>
                        <w:sz w:val="24"/>
                      </w:rPr>
                      <w:t xml:space="preserve"> </w:t>
                    </w:r>
                    <w:r>
                      <w:rPr>
                        <w:b/>
                        <w:color w:val="1B365D"/>
                        <w:sz w:val="24"/>
                      </w:rPr>
                      <w:t>Implementation</w:t>
                    </w:r>
                    <w:r>
                      <w:rPr>
                        <w:b/>
                        <w:color w:val="1B365D"/>
                        <w:spacing w:val="-2"/>
                        <w:sz w:val="24"/>
                      </w:rPr>
                      <w:t xml:space="preserve"> </w:t>
                    </w:r>
                    <w:r>
                      <w:rPr>
                        <w:b/>
                        <w:color w:val="1B365D"/>
                        <w:sz w:val="24"/>
                      </w:rPr>
                      <w:t>&amp;</w:t>
                    </w:r>
                    <w:r>
                      <w:rPr>
                        <w:b/>
                        <w:color w:val="1B365D"/>
                        <w:spacing w:val="-3"/>
                        <w:sz w:val="24"/>
                      </w:rPr>
                      <w:t xml:space="preserve"> </w:t>
                    </w:r>
                    <w:r>
                      <w:rPr>
                        <w:b/>
                        <w:color w:val="1B365D"/>
                        <w:sz w:val="24"/>
                      </w:rPr>
                      <w:t>Operational</w:t>
                    </w:r>
                    <w:r>
                      <w:rPr>
                        <w:b/>
                        <w:color w:val="1B365D"/>
                        <w:spacing w:val="-2"/>
                        <w:sz w:val="24"/>
                      </w:rPr>
                      <w:t xml:space="preserve"> Workflow</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68897">
    <w:pPr>
      <w:pStyle w:val="5"/>
      <w:spacing w:line="14" w:lineRule="auto"/>
      <w:ind w:left="0"/>
      <w:jc w:val="left"/>
      <w:rPr>
        <w:sz w:val="20"/>
      </w:rPr>
    </w:pPr>
    <w:r>
      <w:rPr>
        <w:sz w:val="20"/>
      </w:rPr>
      <mc:AlternateContent>
        <mc:Choice Requires="wps">
          <w:drawing>
            <wp:anchor distT="0" distB="0" distL="0" distR="0" simplePos="0" relativeHeight="251661312" behindDoc="1" locked="0" layoutInCell="1" allowOverlap="1">
              <wp:simplePos x="0" y="0"/>
              <wp:positionH relativeFrom="page">
                <wp:posOffset>581025</wp:posOffset>
              </wp:positionH>
              <wp:positionV relativeFrom="page">
                <wp:posOffset>497205</wp:posOffset>
              </wp:positionV>
              <wp:extent cx="3982085" cy="222885"/>
              <wp:effectExtent l="0" t="0" r="0" b="0"/>
              <wp:wrapNone/>
              <wp:docPr id="9" name="Textbox 9"/>
              <wp:cNvGraphicFramePr/>
              <a:graphic xmlns:a="http://schemas.openxmlformats.org/drawingml/2006/main">
                <a:graphicData uri="http://schemas.microsoft.com/office/word/2010/wordprocessingShape">
                  <wps:wsp>
                    <wps:cNvSpPr txBox="1"/>
                    <wps:spPr>
                      <a:xfrm>
                        <a:off x="0" y="0"/>
                        <a:ext cx="3982085" cy="222885"/>
                      </a:xfrm>
                      <a:prstGeom prst="rect">
                        <a:avLst/>
                      </a:prstGeom>
                    </wps:spPr>
                    <wps:txbx>
                      <w:txbxContent>
                        <w:p w14:paraId="3FE6DA8D">
                          <w:pPr>
                            <w:spacing w:before="9"/>
                            <w:ind w:left="20" w:right="0" w:firstLine="0"/>
                            <w:jc w:val="left"/>
                            <w:rPr>
                              <w:b/>
                              <w:sz w:val="28"/>
                            </w:rPr>
                          </w:pPr>
                          <w:r>
                            <w:rPr>
                              <w:b/>
                              <w:color w:val="1B365D"/>
                              <w:sz w:val="28"/>
                            </w:rPr>
                            <w:t>Question</w:t>
                          </w:r>
                          <w:r>
                            <w:rPr>
                              <w:b/>
                              <w:color w:val="1B365D"/>
                              <w:spacing w:val="-10"/>
                              <w:sz w:val="28"/>
                            </w:rPr>
                            <w:t xml:space="preserve"> </w:t>
                          </w:r>
                          <w:r>
                            <w:rPr>
                              <w:b/>
                              <w:color w:val="1B365D"/>
                              <w:sz w:val="28"/>
                            </w:rPr>
                            <w:t>2:</w:t>
                          </w:r>
                          <w:r>
                            <w:rPr>
                              <w:b/>
                              <w:color w:val="1B365D"/>
                              <w:spacing w:val="-9"/>
                              <w:sz w:val="28"/>
                            </w:rPr>
                            <w:t xml:space="preserve"> </w:t>
                          </w:r>
                          <w:r>
                            <w:rPr>
                              <w:b/>
                              <w:color w:val="1B365D"/>
                              <w:sz w:val="28"/>
                            </w:rPr>
                            <w:t>Autoencoders,</w:t>
                          </w:r>
                          <w:r>
                            <w:rPr>
                              <w:b/>
                              <w:color w:val="1B365D"/>
                              <w:spacing w:val="-8"/>
                              <w:sz w:val="28"/>
                            </w:rPr>
                            <w:t xml:space="preserve"> </w:t>
                          </w:r>
                          <w:r>
                            <w:rPr>
                              <w:b/>
                              <w:color w:val="1B365D"/>
                              <w:sz w:val="28"/>
                            </w:rPr>
                            <w:t>Representation</w:t>
                          </w:r>
                          <w:r>
                            <w:rPr>
                              <w:b/>
                              <w:color w:val="1B365D"/>
                              <w:spacing w:val="-7"/>
                              <w:sz w:val="28"/>
                            </w:rPr>
                            <w:t xml:space="preserve"> </w:t>
                          </w:r>
                          <w:r>
                            <w:rPr>
                              <w:b/>
                              <w:color w:val="1B365D"/>
                              <w:spacing w:val="-2"/>
                              <w:sz w:val="28"/>
                            </w:rPr>
                            <w:t>Learning</w:t>
                          </w:r>
                        </w:p>
                      </w:txbxContent>
                    </wps:txbx>
                    <wps:bodyPr wrap="square" lIns="0" tIns="0" rIns="0" bIns="0" rtlCol="0">
                      <a:noAutofit/>
                    </wps:bodyPr>
                  </wps:wsp>
                </a:graphicData>
              </a:graphic>
            </wp:anchor>
          </w:drawing>
        </mc:Choice>
        <mc:Fallback>
          <w:pict>
            <v:shape id="Textbox 9" o:spid="_x0000_s1026" o:spt="202" type="#_x0000_t202" style="position:absolute;left:0pt;margin-left:45.75pt;margin-top:39.15pt;height:17.55pt;width:313.55pt;mso-position-horizontal-relative:page;mso-position-vertical-relative:page;z-index:-251655168;mso-width-relative:page;mso-height-relative:page;" filled="f" stroked="f" coordsize="21600,21600" o:gfxdata="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JSW&#10;o4jYAAAACQEAAA8AAAAAAAAAAQAgAAAAIgAAAGRycy9kb3ducmV2LnhtbFBLAQIUABQAAAAIAIdO&#10;4kDdTEF5sQEAAHQDAAAOAAAAAAAAAAEAIAAAACcBAABkcnMvZTJvRG9jLnhtbFBLBQYAAAAABgAG&#10;AFkBAABKBQAAAAA=&#10;">
              <v:fill on="f" focussize="0,0"/>
              <v:stroke on="f"/>
              <v:imagedata o:title=""/>
              <o:lock v:ext="edit" aspectratio="f"/>
              <v:textbox inset="0mm,0mm,0mm,0mm">
                <w:txbxContent>
                  <w:p w14:paraId="3FE6DA8D">
                    <w:pPr>
                      <w:spacing w:before="9"/>
                      <w:ind w:left="20" w:right="0" w:firstLine="0"/>
                      <w:jc w:val="left"/>
                      <w:rPr>
                        <w:b/>
                        <w:sz w:val="28"/>
                      </w:rPr>
                    </w:pPr>
                    <w:r>
                      <w:rPr>
                        <w:b/>
                        <w:color w:val="1B365D"/>
                        <w:sz w:val="28"/>
                      </w:rPr>
                      <w:t>Question</w:t>
                    </w:r>
                    <w:r>
                      <w:rPr>
                        <w:b/>
                        <w:color w:val="1B365D"/>
                        <w:spacing w:val="-10"/>
                        <w:sz w:val="28"/>
                      </w:rPr>
                      <w:t xml:space="preserve"> </w:t>
                    </w:r>
                    <w:r>
                      <w:rPr>
                        <w:b/>
                        <w:color w:val="1B365D"/>
                        <w:sz w:val="28"/>
                      </w:rPr>
                      <w:t>2:</w:t>
                    </w:r>
                    <w:r>
                      <w:rPr>
                        <w:b/>
                        <w:color w:val="1B365D"/>
                        <w:spacing w:val="-9"/>
                        <w:sz w:val="28"/>
                      </w:rPr>
                      <w:t xml:space="preserve"> </w:t>
                    </w:r>
                    <w:r>
                      <w:rPr>
                        <w:b/>
                        <w:color w:val="1B365D"/>
                        <w:sz w:val="28"/>
                      </w:rPr>
                      <w:t>Autoencoders,</w:t>
                    </w:r>
                    <w:r>
                      <w:rPr>
                        <w:b/>
                        <w:color w:val="1B365D"/>
                        <w:spacing w:val="-8"/>
                        <w:sz w:val="28"/>
                      </w:rPr>
                      <w:t xml:space="preserve"> </w:t>
                    </w:r>
                    <w:r>
                      <w:rPr>
                        <w:b/>
                        <w:color w:val="1B365D"/>
                        <w:sz w:val="28"/>
                      </w:rPr>
                      <w:t>Representation</w:t>
                    </w:r>
                    <w:r>
                      <w:rPr>
                        <w:b/>
                        <w:color w:val="1B365D"/>
                        <w:spacing w:val="-7"/>
                        <w:sz w:val="28"/>
                      </w:rPr>
                      <w:t xml:space="preserve"> </w:t>
                    </w:r>
                    <w:r>
                      <w:rPr>
                        <w:b/>
                        <w:color w:val="1B365D"/>
                        <w:spacing w:val="-2"/>
                        <w:sz w:val="28"/>
                      </w:rPr>
                      <w:t>Learning</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D30C5">
    <w:pPr>
      <w:pStyle w:val="5"/>
      <w:spacing w:line="14" w:lineRule="auto"/>
      <w:ind w:left="0"/>
      <w:jc w:val="left"/>
      <w:rPr>
        <w:sz w:val="20"/>
      </w:rPr>
    </w:pPr>
    <w:r>
      <w:rPr>
        <w:sz w:val="20"/>
      </w:rPr>
      <mc:AlternateContent>
        <mc:Choice Requires="wps">
          <w:drawing>
            <wp:anchor distT="0" distB="0" distL="0" distR="0" simplePos="0" relativeHeight="251663360" behindDoc="1" locked="0" layoutInCell="1" allowOverlap="1">
              <wp:simplePos x="0" y="0"/>
              <wp:positionH relativeFrom="page">
                <wp:posOffset>581025</wp:posOffset>
              </wp:positionH>
              <wp:positionV relativeFrom="page">
                <wp:posOffset>495935</wp:posOffset>
              </wp:positionV>
              <wp:extent cx="3766820" cy="194310"/>
              <wp:effectExtent l="0" t="0" r="0" b="0"/>
              <wp:wrapNone/>
              <wp:docPr id="14" name="Textbox 14"/>
              <wp:cNvGraphicFramePr/>
              <a:graphic xmlns:a="http://schemas.openxmlformats.org/drawingml/2006/main">
                <a:graphicData uri="http://schemas.microsoft.com/office/word/2010/wordprocessingShape">
                  <wps:wsp>
                    <wps:cNvSpPr txBox="1"/>
                    <wps:spPr>
                      <a:xfrm>
                        <a:off x="0" y="0"/>
                        <a:ext cx="3766820" cy="194310"/>
                      </a:xfrm>
                      <a:prstGeom prst="rect">
                        <a:avLst/>
                      </a:prstGeom>
                    </wps:spPr>
                    <wps:txbx>
                      <w:txbxContent>
                        <w:p w14:paraId="0FA718F6">
                          <w:pPr>
                            <w:spacing w:before="10"/>
                            <w:ind w:left="20" w:right="0" w:firstLine="0"/>
                            <w:jc w:val="left"/>
                            <w:rPr>
                              <w:b/>
                              <w:sz w:val="24"/>
                            </w:rPr>
                          </w:pPr>
                          <w:r>
                            <w:rPr>
                              <w:b/>
                              <w:color w:val="1B365D"/>
                              <w:sz w:val="24"/>
                            </w:rPr>
                            <w:t>5.</w:t>
                          </w:r>
                          <w:r>
                            <w:rPr>
                              <w:b/>
                              <w:color w:val="1B365D"/>
                              <w:spacing w:val="-3"/>
                              <w:sz w:val="24"/>
                            </w:rPr>
                            <w:t xml:space="preserve"> </w:t>
                          </w:r>
                          <w:r>
                            <w:rPr>
                              <w:b/>
                              <w:color w:val="1B365D"/>
                              <w:sz w:val="24"/>
                            </w:rPr>
                            <w:t>Analysis</w:t>
                          </w:r>
                          <w:r>
                            <w:rPr>
                              <w:b/>
                              <w:color w:val="1B365D"/>
                              <w:spacing w:val="-3"/>
                              <w:sz w:val="24"/>
                            </w:rPr>
                            <w:t xml:space="preserve"> </w:t>
                          </w:r>
                          <w:r>
                            <w:rPr>
                              <w:b/>
                              <w:color w:val="1B365D"/>
                              <w:sz w:val="24"/>
                            </w:rPr>
                            <w:t>of</w:t>
                          </w:r>
                          <w:r>
                            <w:rPr>
                              <w:b/>
                              <w:color w:val="1B365D"/>
                              <w:spacing w:val="-3"/>
                              <w:sz w:val="24"/>
                            </w:rPr>
                            <w:t xml:space="preserve"> </w:t>
                          </w:r>
                          <w:r>
                            <w:rPr>
                              <w:b/>
                              <w:color w:val="1B365D"/>
                              <w:sz w:val="24"/>
                            </w:rPr>
                            <w:t>Activation</w:t>
                          </w:r>
                          <w:r>
                            <w:rPr>
                              <w:b/>
                              <w:color w:val="1B365D"/>
                              <w:spacing w:val="-2"/>
                              <w:sz w:val="24"/>
                            </w:rPr>
                            <w:t xml:space="preserve"> </w:t>
                          </w:r>
                          <w:r>
                            <w:rPr>
                              <w:b/>
                              <w:color w:val="1B365D"/>
                              <w:sz w:val="24"/>
                            </w:rPr>
                            <w:t>Functions</w:t>
                          </w:r>
                          <w:r>
                            <w:rPr>
                              <w:b/>
                              <w:color w:val="1B365D"/>
                              <w:spacing w:val="-4"/>
                              <w:sz w:val="24"/>
                            </w:rPr>
                            <w:t xml:space="preserve"> </w:t>
                          </w:r>
                          <w:r>
                            <w:rPr>
                              <w:b/>
                              <w:color w:val="1B365D"/>
                              <w:sz w:val="24"/>
                            </w:rPr>
                            <w:t>&amp;</w:t>
                          </w:r>
                          <w:r>
                            <w:rPr>
                              <w:b/>
                              <w:color w:val="1B365D"/>
                              <w:spacing w:val="-3"/>
                              <w:sz w:val="24"/>
                            </w:rPr>
                            <w:t xml:space="preserve"> </w:t>
                          </w:r>
                          <w:r>
                            <w:rPr>
                              <w:b/>
                              <w:color w:val="1B365D"/>
                              <w:sz w:val="24"/>
                            </w:rPr>
                            <w:t>Gradient</w:t>
                          </w:r>
                          <w:r>
                            <w:rPr>
                              <w:b/>
                              <w:color w:val="1B365D"/>
                              <w:spacing w:val="-2"/>
                              <w:sz w:val="24"/>
                            </w:rPr>
                            <w:t xml:space="preserve"> Dynamics</w:t>
                          </w:r>
                        </w:p>
                      </w:txbxContent>
                    </wps:txbx>
                    <wps:bodyPr wrap="square" lIns="0" tIns="0" rIns="0" bIns="0" rtlCol="0">
                      <a:noAutofit/>
                    </wps:bodyPr>
                  </wps:wsp>
                </a:graphicData>
              </a:graphic>
            </wp:anchor>
          </w:drawing>
        </mc:Choice>
        <mc:Fallback>
          <w:pict>
            <v:shape id="Textbox 14" o:spid="_x0000_s1026" o:spt="202" type="#_x0000_t202" style="position:absolute;left:0pt;margin-left:45.75pt;margin-top:39.05pt;height:15.3pt;width:296.6pt;mso-position-horizontal-relative:page;mso-position-vertical-relative:page;z-index:-251653120;mso-width-relative:page;mso-height-relative:page;" filled="f" stroked="f" coordsize="21600,21600" o:gfxdata="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JvOq7YAAAACQEAAA8AAAAAAAAAAQAgAAAAIgAAAGRycy9kb3ducmV2LnhtbFBLAQIUABQAAAAI&#10;AIdO4kABUW9YtAEAAHYDAAAOAAAAAAAAAAEAIAAAACcBAABkcnMvZTJvRG9jLnhtbFBLBQYAAAAA&#10;BgAGAFkBAABNBQAAAAA=&#10;">
              <v:fill on="f" focussize="0,0"/>
              <v:stroke on="f"/>
              <v:imagedata o:title=""/>
              <o:lock v:ext="edit" aspectratio="f"/>
              <v:textbox inset="0mm,0mm,0mm,0mm">
                <w:txbxContent>
                  <w:p w14:paraId="0FA718F6">
                    <w:pPr>
                      <w:spacing w:before="10"/>
                      <w:ind w:left="20" w:right="0" w:firstLine="0"/>
                      <w:jc w:val="left"/>
                      <w:rPr>
                        <w:b/>
                        <w:sz w:val="24"/>
                      </w:rPr>
                    </w:pPr>
                    <w:r>
                      <w:rPr>
                        <w:b/>
                        <w:color w:val="1B365D"/>
                        <w:sz w:val="24"/>
                      </w:rPr>
                      <w:t>5.</w:t>
                    </w:r>
                    <w:r>
                      <w:rPr>
                        <w:b/>
                        <w:color w:val="1B365D"/>
                        <w:spacing w:val="-3"/>
                        <w:sz w:val="24"/>
                      </w:rPr>
                      <w:t xml:space="preserve"> </w:t>
                    </w:r>
                    <w:r>
                      <w:rPr>
                        <w:b/>
                        <w:color w:val="1B365D"/>
                        <w:sz w:val="24"/>
                      </w:rPr>
                      <w:t>Analysis</w:t>
                    </w:r>
                    <w:r>
                      <w:rPr>
                        <w:b/>
                        <w:color w:val="1B365D"/>
                        <w:spacing w:val="-3"/>
                        <w:sz w:val="24"/>
                      </w:rPr>
                      <w:t xml:space="preserve"> </w:t>
                    </w:r>
                    <w:r>
                      <w:rPr>
                        <w:b/>
                        <w:color w:val="1B365D"/>
                        <w:sz w:val="24"/>
                      </w:rPr>
                      <w:t>of</w:t>
                    </w:r>
                    <w:r>
                      <w:rPr>
                        <w:b/>
                        <w:color w:val="1B365D"/>
                        <w:spacing w:val="-3"/>
                        <w:sz w:val="24"/>
                      </w:rPr>
                      <w:t xml:space="preserve"> </w:t>
                    </w:r>
                    <w:r>
                      <w:rPr>
                        <w:b/>
                        <w:color w:val="1B365D"/>
                        <w:sz w:val="24"/>
                      </w:rPr>
                      <w:t>Activation</w:t>
                    </w:r>
                    <w:r>
                      <w:rPr>
                        <w:b/>
                        <w:color w:val="1B365D"/>
                        <w:spacing w:val="-2"/>
                        <w:sz w:val="24"/>
                      </w:rPr>
                      <w:t xml:space="preserve"> </w:t>
                    </w:r>
                    <w:r>
                      <w:rPr>
                        <w:b/>
                        <w:color w:val="1B365D"/>
                        <w:sz w:val="24"/>
                      </w:rPr>
                      <w:t>Functions</w:t>
                    </w:r>
                    <w:r>
                      <w:rPr>
                        <w:b/>
                        <w:color w:val="1B365D"/>
                        <w:spacing w:val="-4"/>
                        <w:sz w:val="24"/>
                      </w:rPr>
                      <w:t xml:space="preserve"> </w:t>
                    </w:r>
                    <w:r>
                      <w:rPr>
                        <w:b/>
                        <w:color w:val="1B365D"/>
                        <w:sz w:val="24"/>
                      </w:rPr>
                      <w:t>&amp;</w:t>
                    </w:r>
                    <w:r>
                      <w:rPr>
                        <w:b/>
                        <w:color w:val="1B365D"/>
                        <w:spacing w:val="-3"/>
                        <w:sz w:val="24"/>
                      </w:rPr>
                      <w:t xml:space="preserve"> </w:t>
                    </w:r>
                    <w:r>
                      <w:rPr>
                        <w:b/>
                        <w:color w:val="1B365D"/>
                        <w:sz w:val="24"/>
                      </w:rPr>
                      <w:t>Gradient</w:t>
                    </w:r>
                    <w:r>
                      <w:rPr>
                        <w:b/>
                        <w:color w:val="1B365D"/>
                        <w:spacing w:val="-2"/>
                        <w:sz w:val="24"/>
                      </w:rPr>
                      <w:t xml:space="preserve"> Dynamics</w:t>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4E959">
    <w:pPr>
      <w:pStyle w:val="5"/>
      <w:spacing w:line="14" w:lineRule="auto"/>
      <w:ind w:left="0"/>
      <w:jc w:val="left"/>
      <w:rPr>
        <w:sz w:val="20"/>
      </w:rPr>
    </w:pPr>
    <w:r>
      <w:rPr>
        <w:sz w:val="20"/>
      </w:rPr>
      <mc:AlternateContent>
        <mc:Choice Requires="wps">
          <w:drawing>
            <wp:anchor distT="0" distB="0" distL="0" distR="0" simplePos="0" relativeHeight="251662336" behindDoc="1" locked="0" layoutInCell="1" allowOverlap="1">
              <wp:simplePos x="0" y="0"/>
              <wp:positionH relativeFrom="page">
                <wp:posOffset>581025</wp:posOffset>
              </wp:positionH>
              <wp:positionV relativeFrom="page">
                <wp:posOffset>497205</wp:posOffset>
              </wp:positionV>
              <wp:extent cx="5477510" cy="222885"/>
              <wp:effectExtent l="0" t="0" r="0" b="0"/>
              <wp:wrapNone/>
              <wp:docPr id="13" name="Textbox 13"/>
              <wp:cNvGraphicFramePr/>
              <a:graphic xmlns:a="http://schemas.openxmlformats.org/drawingml/2006/main">
                <a:graphicData uri="http://schemas.microsoft.com/office/word/2010/wordprocessingShape">
                  <wps:wsp>
                    <wps:cNvSpPr txBox="1"/>
                    <wps:spPr>
                      <a:xfrm>
                        <a:off x="0" y="0"/>
                        <a:ext cx="5477510" cy="222885"/>
                      </a:xfrm>
                      <a:prstGeom prst="rect">
                        <a:avLst/>
                      </a:prstGeom>
                    </wps:spPr>
                    <wps:txbx>
                      <w:txbxContent>
                        <w:p w14:paraId="294D5CE8">
                          <w:pPr>
                            <w:spacing w:before="9"/>
                            <w:ind w:left="20" w:right="0" w:firstLine="0"/>
                            <w:jc w:val="left"/>
                            <w:rPr>
                              <w:b/>
                              <w:sz w:val="28"/>
                            </w:rPr>
                          </w:pPr>
                          <w:r>
                            <w:rPr>
                              <w:b/>
                              <w:color w:val="1B365D"/>
                              <w:sz w:val="28"/>
                            </w:rPr>
                            <w:t>Question</w:t>
                          </w:r>
                          <w:r>
                            <w:rPr>
                              <w:b/>
                              <w:color w:val="1B365D"/>
                              <w:spacing w:val="-7"/>
                              <w:sz w:val="28"/>
                            </w:rPr>
                            <w:t xml:space="preserve"> </w:t>
                          </w:r>
                          <w:r>
                            <w:rPr>
                              <w:b/>
                              <w:color w:val="1B365D"/>
                              <w:sz w:val="28"/>
                            </w:rPr>
                            <w:t>3:</w:t>
                          </w:r>
                          <w:r>
                            <w:rPr>
                              <w:b/>
                              <w:color w:val="1B365D"/>
                              <w:spacing w:val="-5"/>
                              <w:sz w:val="28"/>
                            </w:rPr>
                            <w:t xml:space="preserve"> </w:t>
                          </w:r>
                          <w:r>
                            <w:rPr>
                              <w:b/>
                              <w:color w:val="1B365D"/>
                              <w:sz w:val="28"/>
                            </w:rPr>
                            <w:t>Width</w:t>
                          </w:r>
                          <w:r>
                            <w:rPr>
                              <w:b/>
                              <w:color w:val="1B365D"/>
                              <w:spacing w:val="-7"/>
                              <w:sz w:val="28"/>
                            </w:rPr>
                            <w:t xml:space="preserve"> </w:t>
                          </w:r>
                          <w:r>
                            <w:rPr>
                              <w:b/>
                              <w:color w:val="1B365D"/>
                              <w:sz w:val="28"/>
                            </w:rPr>
                            <w:t>and</w:t>
                          </w:r>
                          <w:r>
                            <w:rPr>
                              <w:b/>
                              <w:color w:val="1B365D"/>
                              <w:spacing w:val="-5"/>
                              <w:sz w:val="28"/>
                            </w:rPr>
                            <w:t xml:space="preserve"> </w:t>
                          </w:r>
                          <w:r>
                            <w:rPr>
                              <w:b/>
                              <w:color w:val="1B365D"/>
                              <w:sz w:val="28"/>
                            </w:rPr>
                            <w:t>Depth</w:t>
                          </w:r>
                          <w:r>
                            <w:rPr>
                              <w:b/>
                              <w:color w:val="1B365D"/>
                              <w:spacing w:val="-8"/>
                              <w:sz w:val="28"/>
                            </w:rPr>
                            <w:t xml:space="preserve"> </w:t>
                          </w:r>
                          <w:r>
                            <w:rPr>
                              <w:b/>
                              <w:color w:val="1B365D"/>
                              <w:sz w:val="28"/>
                            </w:rPr>
                            <w:t>of</w:t>
                          </w:r>
                          <w:r>
                            <w:rPr>
                              <w:b/>
                              <w:color w:val="1B365D"/>
                              <w:spacing w:val="-7"/>
                              <w:sz w:val="28"/>
                            </w:rPr>
                            <w:t xml:space="preserve"> </w:t>
                          </w:r>
                          <w:r>
                            <w:rPr>
                              <w:b/>
                              <w:color w:val="1B365D"/>
                              <w:sz w:val="28"/>
                            </w:rPr>
                            <w:t>Neural</w:t>
                          </w:r>
                          <w:r>
                            <w:rPr>
                              <w:b/>
                              <w:color w:val="1B365D"/>
                              <w:spacing w:val="-7"/>
                              <w:sz w:val="28"/>
                            </w:rPr>
                            <w:t xml:space="preserve"> </w:t>
                          </w:r>
                          <w:r>
                            <w:rPr>
                              <w:b/>
                              <w:color w:val="1B365D"/>
                              <w:sz w:val="28"/>
                            </w:rPr>
                            <w:t>Networks,</w:t>
                          </w:r>
                          <w:r>
                            <w:rPr>
                              <w:b/>
                              <w:color w:val="1B365D"/>
                              <w:spacing w:val="-8"/>
                              <w:sz w:val="28"/>
                            </w:rPr>
                            <w:t xml:space="preserve"> </w:t>
                          </w:r>
                          <w:r>
                            <w:rPr>
                              <w:b/>
                              <w:color w:val="1B365D"/>
                              <w:sz w:val="28"/>
                            </w:rPr>
                            <w:t>Activation</w:t>
                          </w:r>
                          <w:r>
                            <w:rPr>
                              <w:b/>
                              <w:color w:val="1B365D"/>
                              <w:spacing w:val="-4"/>
                              <w:sz w:val="28"/>
                            </w:rPr>
                            <w:t xml:space="preserve"> </w:t>
                          </w:r>
                          <w:r>
                            <w:rPr>
                              <w:b/>
                              <w:color w:val="1B365D"/>
                              <w:spacing w:val="-2"/>
                              <w:sz w:val="28"/>
                            </w:rPr>
                            <w:t>Functions</w:t>
                          </w:r>
                        </w:p>
                      </w:txbxContent>
                    </wps:txbx>
                    <wps:bodyPr wrap="square" lIns="0" tIns="0" rIns="0" bIns="0" rtlCol="0">
                      <a:noAutofit/>
                    </wps:bodyPr>
                  </wps:wsp>
                </a:graphicData>
              </a:graphic>
            </wp:anchor>
          </w:drawing>
        </mc:Choice>
        <mc:Fallback>
          <w:pict>
            <v:shape id="Textbox 13" o:spid="_x0000_s1026" o:spt="202" type="#_x0000_t202" style="position:absolute;left:0pt;margin-left:45.75pt;margin-top:39.15pt;height:17.55pt;width:431.3pt;mso-position-horizontal-relative:page;mso-position-vertical-relative:page;z-index:-251654144;mso-width-relative:page;mso-height-relative:page;" filled="f" stroked="f" coordsize="21600,21600" o:gfxdata="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6&#10;evTV2AAAAAkBAAAPAAAAAAAAAAEAIAAAACIAAABkcnMvZG93bnJldi54bWxQSwECFAAUAAAACACH&#10;TuJA0TqoUrIBAAB2AwAADgAAAAAAAAABACAAAAAnAQAAZHJzL2Uyb0RvYy54bWxQSwUGAAAAAAYA&#10;BgBZAQAASwUAAAAA&#10;">
              <v:fill on="f" focussize="0,0"/>
              <v:stroke on="f"/>
              <v:imagedata o:title=""/>
              <o:lock v:ext="edit" aspectratio="f"/>
              <v:textbox inset="0mm,0mm,0mm,0mm">
                <w:txbxContent>
                  <w:p w14:paraId="294D5CE8">
                    <w:pPr>
                      <w:spacing w:before="9"/>
                      <w:ind w:left="20" w:right="0" w:firstLine="0"/>
                      <w:jc w:val="left"/>
                      <w:rPr>
                        <w:b/>
                        <w:sz w:val="28"/>
                      </w:rPr>
                    </w:pPr>
                    <w:r>
                      <w:rPr>
                        <w:b/>
                        <w:color w:val="1B365D"/>
                        <w:sz w:val="28"/>
                      </w:rPr>
                      <w:t>Question</w:t>
                    </w:r>
                    <w:r>
                      <w:rPr>
                        <w:b/>
                        <w:color w:val="1B365D"/>
                        <w:spacing w:val="-7"/>
                        <w:sz w:val="28"/>
                      </w:rPr>
                      <w:t xml:space="preserve"> </w:t>
                    </w:r>
                    <w:r>
                      <w:rPr>
                        <w:b/>
                        <w:color w:val="1B365D"/>
                        <w:sz w:val="28"/>
                      </w:rPr>
                      <w:t>3:</w:t>
                    </w:r>
                    <w:r>
                      <w:rPr>
                        <w:b/>
                        <w:color w:val="1B365D"/>
                        <w:spacing w:val="-5"/>
                        <w:sz w:val="28"/>
                      </w:rPr>
                      <w:t xml:space="preserve"> </w:t>
                    </w:r>
                    <w:r>
                      <w:rPr>
                        <w:b/>
                        <w:color w:val="1B365D"/>
                        <w:sz w:val="28"/>
                      </w:rPr>
                      <w:t>Width</w:t>
                    </w:r>
                    <w:r>
                      <w:rPr>
                        <w:b/>
                        <w:color w:val="1B365D"/>
                        <w:spacing w:val="-7"/>
                        <w:sz w:val="28"/>
                      </w:rPr>
                      <w:t xml:space="preserve"> </w:t>
                    </w:r>
                    <w:r>
                      <w:rPr>
                        <w:b/>
                        <w:color w:val="1B365D"/>
                        <w:sz w:val="28"/>
                      </w:rPr>
                      <w:t>and</w:t>
                    </w:r>
                    <w:r>
                      <w:rPr>
                        <w:b/>
                        <w:color w:val="1B365D"/>
                        <w:spacing w:val="-5"/>
                        <w:sz w:val="28"/>
                      </w:rPr>
                      <w:t xml:space="preserve"> </w:t>
                    </w:r>
                    <w:r>
                      <w:rPr>
                        <w:b/>
                        <w:color w:val="1B365D"/>
                        <w:sz w:val="28"/>
                      </w:rPr>
                      <w:t>Depth</w:t>
                    </w:r>
                    <w:r>
                      <w:rPr>
                        <w:b/>
                        <w:color w:val="1B365D"/>
                        <w:spacing w:val="-8"/>
                        <w:sz w:val="28"/>
                      </w:rPr>
                      <w:t xml:space="preserve"> </w:t>
                    </w:r>
                    <w:r>
                      <w:rPr>
                        <w:b/>
                        <w:color w:val="1B365D"/>
                        <w:sz w:val="28"/>
                      </w:rPr>
                      <w:t>of</w:t>
                    </w:r>
                    <w:r>
                      <w:rPr>
                        <w:b/>
                        <w:color w:val="1B365D"/>
                        <w:spacing w:val="-7"/>
                        <w:sz w:val="28"/>
                      </w:rPr>
                      <w:t xml:space="preserve"> </w:t>
                    </w:r>
                    <w:r>
                      <w:rPr>
                        <w:b/>
                        <w:color w:val="1B365D"/>
                        <w:sz w:val="28"/>
                      </w:rPr>
                      <w:t>Neural</w:t>
                    </w:r>
                    <w:r>
                      <w:rPr>
                        <w:b/>
                        <w:color w:val="1B365D"/>
                        <w:spacing w:val="-7"/>
                        <w:sz w:val="28"/>
                      </w:rPr>
                      <w:t xml:space="preserve"> </w:t>
                    </w:r>
                    <w:r>
                      <w:rPr>
                        <w:b/>
                        <w:color w:val="1B365D"/>
                        <w:sz w:val="28"/>
                      </w:rPr>
                      <w:t>Networks,</w:t>
                    </w:r>
                    <w:r>
                      <w:rPr>
                        <w:b/>
                        <w:color w:val="1B365D"/>
                        <w:spacing w:val="-8"/>
                        <w:sz w:val="28"/>
                      </w:rPr>
                      <w:t xml:space="preserve"> </w:t>
                    </w:r>
                    <w:r>
                      <w:rPr>
                        <w:b/>
                        <w:color w:val="1B365D"/>
                        <w:sz w:val="28"/>
                      </w:rPr>
                      <w:t>Activation</w:t>
                    </w:r>
                    <w:r>
                      <w:rPr>
                        <w:b/>
                        <w:color w:val="1B365D"/>
                        <w:spacing w:val="-4"/>
                        <w:sz w:val="28"/>
                      </w:rPr>
                      <w:t xml:space="preserve"> </w:t>
                    </w:r>
                    <w:r>
                      <w:rPr>
                        <w:b/>
                        <w:color w:val="1B365D"/>
                        <w:spacing w:val="-2"/>
                        <w:sz w:val="28"/>
                      </w:rPr>
                      <w:t>Functions</w:t>
                    </w:r>
                  </w:p>
                </w:txbxContent>
              </v:textbox>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B8941">
    <w:pPr>
      <w:pStyle w:val="5"/>
      <w:spacing w:line="14" w:lineRule="auto"/>
      <w:ind w:left="0"/>
      <w:jc w:val="left"/>
      <w:rPr>
        <w:sz w:val="20"/>
      </w:rPr>
    </w:pPr>
    <w:r>
      <w:rPr>
        <w:sz w:val="20"/>
      </w:rPr>
      <mc:AlternateContent>
        <mc:Choice Requires="wps">
          <w:drawing>
            <wp:anchor distT="0" distB="0" distL="0" distR="0" simplePos="0" relativeHeight="251664384" behindDoc="1" locked="0" layoutInCell="1" allowOverlap="1">
              <wp:simplePos x="0" y="0"/>
              <wp:positionH relativeFrom="page">
                <wp:posOffset>581025</wp:posOffset>
              </wp:positionH>
              <wp:positionV relativeFrom="page">
                <wp:posOffset>495935</wp:posOffset>
              </wp:positionV>
              <wp:extent cx="4008120" cy="194310"/>
              <wp:effectExtent l="0" t="0" r="0" b="0"/>
              <wp:wrapNone/>
              <wp:docPr id="18" name="Textbox 18"/>
              <wp:cNvGraphicFramePr/>
              <a:graphic xmlns:a="http://schemas.openxmlformats.org/drawingml/2006/main">
                <a:graphicData uri="http://schemas.microsoft.com/office/word/2010/wordprocessingShape">
                  <wps:wsp>
                    <wps:cNvSpPr txBox="1"/>
                    <wps:spPr>
                      <a:xfrm>
                        <a:off x="0" y="0"/>
                        <a:ext cx="4008120" cy="194310"/>
                      </a:xfrm>
                      <a:prstGeom prst="rect">
                        <a:avLst/>
                      </a:prstGeom>
                    </wps:spPr>
                    <wps:txbx>
                      <w:txbxContent>
                        <w:p w14:paraId="70F4CEF6">
                          <w:pPr>
                            <w:spacing w:before="10"/>
                            <w:ind w:left="20" w:right="0" w:firstLine="0"/>
                            <w:jc w:val="left"/>
                            <w:rPr>
                              <w:b/>
                              <w:sz w:val="24"/>
                            </w:rPr>
                          </w:pPr>
                          <w:r>
                            <w:rPr>
                              <w:b/>
                              <w:color w:val="1B365D"/>
                              <w:sz w:val="24"/>
                            </w:rPr>
                            <w:t>5.</w:t>
                          </w:r>
                          <w:r>
                            <w:rPr>
                              <w:b/>
                              <w:color w:val="1B365D"/>
                              <w:spacing w:val="-3"/>
                              <w:sz w:val="24"/>
                            </w:rPr>
                            <w:t xml:space="preserve"> </w:t>
                          </w:r>
                          <w:r>
                            <w:rPr>
                              <w:b/>
                              <w:color w:val="1B365D"/>
                              <w:sz w:val="24"/>
                            </w:rPr>
                            <w:t>Detailed</w:t>
                          </w:r>
                          <w:r>
                            <w:rPr>
                              <w:b/>
                              <w:color w:val="1B365D"/>
                              <w:spacing w:val="-2"/>
                              <w:sz w:val="24"/>
                            </w:rPr>
                            <w:t xml:space="preserve"> </w:t>
                          </w:r>
                          <w:r>
                            <w:rPr>
                              <w:b/>
                              <w:color w:val="1B365D"/>
                              <w:sz w:val="24"/>
                            </w:rPr>
                            <w:t>6-Stage</w:t>
                          </w:r>
                          <w:r>
                            <w:rPr>
                              <w:b/>
                              <w:color w:val="1B365D"/>
                              <w:spacing w:val="-4"/>
                              <w:sz w:val="24"/>
                            </w:rPr>
                            <w:t xml:space="preserve"> </w:t>
                          </w:r>
                          <w:r>
                            <w:rPr>
                              <w:b/>
                              <w:color w:val="1B365D"/>
                              <w:sz w:val="24"/>
                            </w:rPr>
                            <w:t>Implementation</w:t>
                          </w:r>
                          <w:r>
                            <w:rPr>
                              <w:b/>
                              <w:color w:val="1B365D"/>
                              <w:spacing w:val="-2"/>
                              <w:sz w:val="24"/>
                            </w:rPr>
                            <w:t xml:space="preserve"> </w:t>
                          </w:r>
                          <w:r>
                            <w:rPr>
                              <w:b/>
                              <w:color w:val="1B365D"/>
                              <w:sz w:val="24"/>
                            </w:rPr>
                            <w:t>&amp;</w:t>
                          </w:r>
                          <w:r>
                            <w:rPr>
                              <w:b/>
                              <w:color w:val="1B365D"/>
                              <w:spacing w:val="-3"/>
                              <w:sz w:val="24"/>
                            </w:rPr>
                            <w:t xml:space="preserve"> </w:t>
                          </w:r>
                          <w:r>
                            <w:rPr>
                              <w:b/>
                              <w:color w:val="1B365D"/>
                              <w:sz w:val="24"/>
                            </w:rPr>
                            <w:t>Operational</w:t>
                          </w:r>
                          <w:r>
                            <w:rPr>
                              <w:b/>
                              <w:color w:val="1B365D"/>
                              <w:spacing w:val="-2"/>
                              <w:sz w:val="24"/>
                            </w:rPr>
                            <w:t xml:space="preserve"> Workflow</w:t>
                          </w:r>
                        </w:p>
                      </w:txbxContent>
                    </wps:txbx>
                    <wps:bodyPr wrap="square" lIns="0" tIns="0" rIns="0" bIns="0" rtlCol="0">
                      <a:noAutofit/>
                    </wps:bodyPr>
                  </wps:wsp>
                </a:graphicData>
              </a:graphic>
            </wp:anchor>
          </w:drawing>
        </mc:Choice>
        <mc:Fallback>
          <w:pict>
            <v:shape id="Textbox 18" o:spid="_x0000_s1026" o:spt="202" type="#_x0000_t202" style="position:absolute;left:0pt;margin-left:45.75pt;margin-top:39.05pt;height:15.3pt;width:315.6pt;mso-position-horizontal-relative:page;mso-position-vertical-relative:page;z-index:-251652096;mso-width-relative:page;mso-height-relative:page;" filled="f" stroked="f" coordsize="21600,21600" o:gfxdata="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L&#10;jwtx2AAAAAkBAAAPAAAAAAAAAAEAIAAAACIAAABkcnMvZG93bnJldi54bWxQSwECFAAUAAAACACH&#10;TuJAcrj8JLIBAAB2AwAADgAAAAAAAAABACAAAAAnAQAAZHJzL2Uyb0RvYy54bWxQSwUGAAAAAAYA&#10;BgBZAQAASwUAAAAA&#10;">
              <v:fill on="f" focussize="0,0"/>
              <v:stroke on="f"/>
              <v:imagedata o:title=""/>
              <o:lock v:ext="edit" aspectratio="f"/>
              <v:textbox inset="0mm,0mm,0mm,0mm">
                <w:txbxContent>
                  <w:p w14:paraId="70F4CEF6">
                    <w:pPr>
                      <w:spacing w:before="10"/>
                      <w:ind w:left="20" w:right="0" w:firstLine="0"/>
                      <w:jc w:val="left"/>
                      <w:rPr>
                        <w:b/>
                        <w:sz w:val="24"/>
                      </w:rPr>
                    </w:pPr>
                    <w:r>
                      <w:rPr>
                        <w:b/>
                        <w:color w:val="1B365D"/>
                        <w:sz w:val="24"/>
                      </w:rPr>
                      <w:t>5.</w:t>
                    </w:r>
                    <w:r>
                      <w:rPr>
                        <w:b/>
                        <w:color w:val="1B365D"/>
                        <w:spacing w:val="-3"/>
                        <w:sz w:val="24"/>
                      </w:rPr>
                      <w:t xml:space="preserve"> </w:t>
                    </w:r>
                    <w:r>
                      <w:rPr>
                        <w:b/>
                        <w:color w:val="1B365D"/>
                        <w:sz w:val="24"/>
                      </w:rPr>
                      <w:t>Detailed</w:t>
                    </w:r>
                    <w:r>
                      <w:rPr>
                        <w:b/>
                        <w:color w:val="1B365D"/>
                        <w:spacing w:val="-2"/>
                        <w:sz w:val="24"/>
                      </w:rPr>
                      <w:t xml:space="preserve"> </w:t>
                    </w:r>
                    <w:r>
                      <w:rPr>
                        <w:b/>
                        <w:color w:val="1B365D"/>
                        <w:sz w:val="24"/>
                      </w:rPr>
                      <w:t>6-Stage</w:t>
                    </w:r>
                    <w:r>
                      <w:rPr>
                        <w:b/>
                        <w:color w:val="1B365D"/>
                        <w:spacing w:val="-4"/>
                        <w:sz w:val="24"/>
                      </w:rPr>
                      <w:t xml:space="preserve"> </w:t>
                    </w:r>
                    <w:r>
                      <w:rPr>
                        <w:b/>
                        <w:color w:val="1B365D"/>
                        <w:sz w:val="24"/>
                      </w:rPr>
                      <w:t>Implementation</w:t>
                    </w:r>
                    <w:r>
                      <w:rPr>
                        <w:b/>
                        <w:color w:val="1B365D"/>
                        <w:spacing w:val="-2"/>
                        <w:sz w:val="24"/>
                      </w:rPr>
                      <w:t xml:space="preserve"> </w:t>
                    </w:r>
                    <w:r>
                      <w:rPr>
                        <w:b/>
                        <w:color w:val="1B365D"/>
                        <w:sz w:val="24"/>
                      </w:rPr>
                      <w:t>&amp;</w:t>
                    </w:r>
                    <w:r>
                      <w:rPr>
                        <w:b/>
                        <w:color w:val="1B365D"/>
                        <w:spacing w:val="-3"/>
                        <w:sz w:val="24"/>
                      </w:rPr>
                      <w:t xml:space="preserve"> </w:t>
                    </w:r>
                    <w:r>
                      <w:rPr>
                        <w:b/>
                        <w:color w:val="1B365D"/>
                        <w:sz w:val="24"/>
                      </w:rPr>
                      <w:t>Operational</w:t>
                    </w:r>
                    <w:r>
                      <w:rPr>
                        <w:b/>
                        <w:color w:val="1B365D"/>
                        <w:spacing w:val="-2"/>
                        <w:sz w:val="24"/>
                      </w:rPr>
                      <w:t xml:space="preserve"> Workflow</w:t>
                    </w:r>
                  </w:p>
                </w:txbxContent>
              </v:textbox>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1E973">
    <w:pPr>
      <w:pStyle w:val="5"/>
      <w:spacing w:line="14" w:lineRule="auto"/>
      <w:ind w:left="0"/>
      <w:jc w:val="left"/>
      <w:rPr>
        <w:sz w:val="20"/>
      </w:rPr>
    </w:pPr>
    <w:r>
      <w:rPr>
        <w:sz w:val="20"/>
      </w:rPr>
      <mc:AlternateContent>
        <mc:Choice Requires="wps">
          <w:drawing>
            <wp:anchor distT="0" distB="0" distL="0" distR="0" simplePos="0" relativeHeight="251663360" behindDoc="1" locked="0" layoutInCell="1" allowOverlap="1">
              <wp:simplePos x="0" y="0"/>
              <wp:positionH relativeFrom="page">
                <wp:posOffset>581025</wp:posOffset>
              </wp:positionH>
              <wp:positionV relativeFrom="page">
                <wp:posOffset>497205</wp:posOffset>
              </wp:positionV>
              <wp:extent cx="5861685" cy="222885"/>
              <wp:effectExtent l="0" t="0" r="0" b="0"/>
              <wp:wrapNone/>
              <wp:docPr id="17" name="Textbox 17"/>
              <wp:cNvGraphicFramePr/>
              <a:graphic xmlns:a="http://schemas.openxmlformats.org/drawingml/2006/main">
                <a:graphicData uri="http://schemas.microsoft.com/office/word/2010/wordprocessingShape">
                  <wps:wsp>
                    <wps:cNvSpPr txBox="1"/>
                    <wps:spPr>
                      <a:xfrm>
                        <a:off x="0" y="0"/>
                        <a:ext cx="5861685" cy="222885"/>
                      </a:xfrm>
                      <a:prstGeom prst="rect">
                        <a:avLst/>
                      </a:prstGeom>
                    </wps:spPr>
                    <wps:txbx>
                      <w:txbxContent>
                        <w:p w14:paraId="00B29FF2">
                          <w:pPr>
                            <w:spacing w:before="9"/>
                            <w:ind w:left="20" w:right="0" w:firstLine="0"/>
                            <w:jc w:val="left"/>
                            <w:rPr>
                              <w:b/>
                              <w:sz w:val="28"/>
                            </w:rPr>
                          </w:pPr>
                          <w:r>
                            <w:rPr>
                              <w:b/>
                              <w:color w:val="1B365D"/>
                              <w:sz w:val="28"/>
                            </w:rPr>
                            <w:t>Question</w:t>
                          </w:r>
                          <w:r>
                            <w:rPr>
                              <w:b/>
                              <w:color w:val="1B365D"/>
                              <w:spacing w:val="-9"/>
                              <w:sz w:val="28"/>
                            </w:rPr>
                            <w:t xml:space="preserve"> </w:t>
                          </w:r>
                          <w:r>
                            <w:rPr>
                              <w:b/>
                              <w:color w:val="1B365D"/>
                              <w:sz w:val="28"/>
                            </w:rPr>
                            <w:t>4:</w:t>
                          </w:r>
                          <w:r>
                            <w:rPr>
                              <w:b/>
                              <w:color w:val="1B365D"/>
                              <w:spacing w:val="-10"/>
                              <w:sz w:val="28"/>
                            </w:rPr>
                            <w:t xml:space="preserve"> </w:t>
                          </w:r>
                          <w:r>
                            <w:rPr>
                              <w:b/>
                              <w:color w:val="1B365D"/>
                              <w:sz w:val="28"/>
                            </w:rPr>
                            <w:t>Restricted</w:t>
                          </w:r>
                          <w:r>
                            <w:rPr>
                              <w:b/>
                              <w:color w:val="1B365D"/>
                              <w:spacing w:val="-7"/>
                              <w:sz w:val="28"/>
                            </w:rPr>
                            <w:t xml:space="preserve"> </w:t>
                          </w:r>
                          <w:r>
                            <w:rPr>
                              <w:b/>
                              <w:color w:val="1B365D"/>
                              <w:sz w:val="28"/>
                            </w:rPr>
                            <w:t>Boltzmann</w:t>
                          </w:r>
                          <w:r>
                            <w:rPr>
                              <w:b/>
                              <w:color w:val="1B365D"/>
                              <w:spacing w:val="-7"/>
                              <w:sz w:val="28"/>
                            </w:rPr>
                            <w:t xml:space="preserve"> </w:t>
                          </w:r>
                          <w:r>
                            <w:rPr>
                              <w:b/>
                              <w:color w:val="1B365D"/>
                              <w:sz w:val="28"/>
                            </w:rPr>
                            <w:t>Machines</w:t>
                          </w:r>
                          <w:r>
                            <w:rPr>
                              <w:b/>
                              <w:color w:val="1B365D"/>
                              <w:spacing w:val="-6"/>
                              <w:sz w:val="28"/>
                            </w:rPr>
                            <w:t xml:space="preserve"> </w:t>
                          </w:r>
                          <w:r>
                            <w:rPr>
                              <w:b/>
                              <w:color w:val="1B365D"/>
                              <w:sz w:val="28"/>
                            </w:rPr>
                            <w:t>(RBMs),</w:t>
                          </w:r>
                          <w:r>
                            <w:rPr>
                              <w:b/>
                              <w:color w:val="1B365D"/>
                              <w:spacing w:val="-8"/>
                              <w:sz w:val="28"/>
                            </w:rPr>
                            <w:t xml:space="preserve"> </w:t>
                          </w:r>
                          <w:r>
                            <w:rPr>
                              <w:b/>
                              <w:color w:val="1B365D"/>
                              <w:sz w:val="28"/>
                            </w:rPr>
                            <w:t>Unsupervised</w:t>
                          </w:r>
                          <w:r>
                            <w:rPr>
                              <w:b/>
                              <w:color w:val="1B365D"/>
                              <w:spacing w:val="-6"/>
                              <w:sz w:val="28"/>
                            </w:rPr>
                            <w:t xml:space="preserve"> </w:t>
                          </w:r>
                          <w:r>
                            <w:rPr>
                              <w:b/>
                              <w:color w:val="1B365D"/>
                              <w:spacing w:val="-2"/>
                              <w:sz w:val="28"/>
                            </w:rPr>
                            <w:t>Training</w:t>
                          </w:r>
                        </w:p>
                      </w:txbxContent>
                    </wps:txbx>
                    <wps:bodyPr wrap="square" lIns="0" tIns="0" rIns="0" bIns="0" rtlCol="0">
                      <a:noAutofit/>
                    </wps:bodyPr>
                  </wps:wsp>
                </a:graphicData>
              </a:graphic>
            </wp:anchor>
          </w:drawing>
        </mc:Choice>
        <mc:Fallback>
          <w:pict>
            <v:shape id="Textbox 17" o:spid="_x0000_s1026" o:spt="202" type="#_x0000_t202" style="position:absolute;left:0pt;margin-left:45.75pt;margin-top:39.15pt;height:17.55pt;width:461.55pt;mso-position-horizontal-relative:page;mso-position-vertical-relative:page;z-index:-251653120;mso-width-relative:page;mso-height-relative:page;" filled="f" stroked="f" coordsize="21600,21600" o:gfxdata="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TtkfdkAAAAKAQAADwAAAAAAAAABACAAAAAiAAAAZHJzL2Rvd25yZXYueG1sUEsBAhQAFAAAAAgA&#10;h07iQI/7IXCyAQAAdgMAAA4AAAAAAAAAAQAgAAAAKAEAAGRycy9lMm9Eb2MueG1sUEsFBgAAAAAG&#10;AAYAWQEAAEwFAAAAAA==&#10;">
              <v:fill on="f" focussize="0,0"/>
              <v:stroke on="f"/>
              <v:imagedata o:title=""/>
              <o:lock v:ext="edit" aspectratio="f"/>
              <v:textbox inset="0mm,0mm,0mm,0mm">
                <w:txbxContent>
                  <w:p w14:paraId="00B29FF2">
                    <w:pPr>
                      <w:spacing w:before="9"/>
                      <w:ind w:left="20" w:right="0" w:firstLine="0"/>
                      <w:jc w:val="left"/>
                      <w:rPr>
                        <w:b/>
                        <w:sz w:val="28"/>
                      </w:rPr>
                    </w:pPr>
                    <w:r>
                      <w:rPr>
                        <w:b/>
                        <w:color w:val="1B365D"/>
                        <w:sz w:val="28"/>
                      </w:rPr>
                      <w:t>Question</w:t>
                    </w:r>
                    <w:r>
                      <w:rPr>
                        <w:b/>
                        <w:color w:val="1B365D"/>
                        <w:spacing w:val="-9"/>
                        <w:sz w:val="28"/>
                      </w:rPr>
                      <w:t xml:space="preserve"> </w:t>
                    </w:r>
                    <w:r>
                      <w:rPr>
                        <w:b/>
                        <w:color w:val="1B365D"/>
                        <w:sz w:val="28"/>
                      </w:rPr>
                      <w:t>4:</w:t>
                    </w:r>
                    <w:r>
                      <w:rPr>
                        <w:b/>
                        <w:color w:val="1B365D"/>
                        <w:spacing w:val="-10"/>
                        <w:sz w:val="28"/>
                      </w:rPr>
                      <w:t xml:space="preserve"> </w:t>
                    </w:r>
                    <w:r>
                      <w:rPr>
                        <w:b/>
                        <w:color w:val="1B365D"/>
                        <w:sz w:val="28"/>
                      </w:rPr>
                      <w:t>Restricted</w:t>
                    </w:r>
                    <w:r>
                      <w:rPr>
                        <w:b/>
                        <w:color w:val="1B365D"/>
                        <w:spacing w:val="-7"/>
                        <w:sz w:val="28"/>
                      </w:rPr>
                      <w:t xml:space="preserve"> </w:t>
                    </w:r>
                    <w:r>
                      <w:rPr>
                        <w:b/>
                        <w:color w:val="1B365D"/>
                        <w:sz w:val="28"/>
                      </w:rPr>
                      <w:t>Boltzmann</w:t>
                    </w:r>
                    <w:r>
                      <w:rPr>
                        <w:b/>
                        <w:color w:val="1B365D"/>
                        <w:spacing w:val="-7"/>
                        <w:sz w:val="28"/>
                      </w:rPr>
                      <w:t xml:space="preserve"> </w:t>
                    </w:r>
                    <w:r>
                      <w:rPr>
                        <w:b/>
                        <w:color w:val="1B365D"/>
                        <w:sz w:val="28"/>
                      </w:rPr>
                      <w:t>Machines</w:t>
                    </w:r>
                    <w:r>
                      <w:rPr>
                        <w:b/>
                        <w:color w:val="1B365D"/>
                        <w:spacing w:val="-6"/>
                        <w:sz w:val="28"/>
                      </w:rPr>
                      <w:t xml:space="preserve"> </w:t>
                    </w:r>
                    <w:r>
                      <w:rPr>
                        <w:b/>
                        <w:color w:val="1B365D"/>
                        <w:sz w:val="28"/>
                      </w:rPr>
                      <w:t>(RBMs),</w:t>
                    </w:r>
                    <w:r>
                      <w:rPr>
                        <w:b/>
                        <w:color w:val="1B365D"/>
                        <w:spacing w:val="-8"/>
                        <w:sz w:val="28"/>
                      </w:rPr>
                      <w:t xml:space="preserve"> </w:t>
                    </w:r>
                    <w:r>
                      <w:rPr>
                        <w:b/>
                        <w:color w:val="1B365D"/>
                        <w:sz w:val="28"/>
                      </w:rPr>
                      <w:t>Unsupervised</w:t>
                    </w:r>
                    <w:r>
                      <w:rPr>
                        <w:b/>
                        <w:color w:val="1B365D"/>
                        <w:spacing w:val="-6"/>
                        <w:sz w:val="28"/>
                      </w:rPr>
                      <w:t xml:space="preserve"> </w:t>
                    </w:r>
                    <w:r>
                      <w:rPr>
                        <w:b/>
                        <w:color w:val="1B365D"/>
                        <w:spacing w:val="-2"/>
                        <w:sz w:val="28"/>
                      </w:rPr>
                      <w:t>Training</w:t>
                    </w:r>
                  </w:p>
                </w:txbxContent>
              </v:textbox>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37EFC">
    <w:pPr>
      <w:pStyle w:val="5"/>
      <w:spacing w:line="14" w:lineRule="auto"/>
      <w:ind w:left="0"/>
      <w:jc w:val="left"/>
      <w:rPr>
        <w:sz w:val="20"/>
      </w:rPr>
    </w:pPr>
    <w:r>
      <w:rPr>
        <w:sz w:val="20"/>
      </w:rPr>
      <mc:AlternateContent>
        <mc:Choice Requires="wps">
          <w:drawing>
            <wp:anchor distT="0" distB="0" distL="0" distR="0" simplePos="0" relativeHeight="251665408" behindDoc="1" locked="0" layoutInCell="1" allowOverlap="1">
              <wp:simplePos x="0" y="0"/>
              <wp:positionH relativeFrom="page">
                <wp:posOffset>581025</wp:posOffset>
              </wp:positionH>
              <wp:positionV relativeFrom="page">
                <wp:posOffset>495935</wp:posOffset>
              </wp:positionV>
              <wp:extent cx="3521075" cy="194310"/>
              <wp:effectExtent l="0" t="0" r="0" b="0"/>
              <wp:wrapNone/>
              <wp:docPr id="22" name="Textbox 22"/>
              <wp:cNvGraphicFramePr/>
              <a:graphic xmlns:a="http://schemas.openxmlformats.org/drawingml/2006/main">
                <a:graphicData uri="http://schemas.microsoft.com/office/word/2010/wordprocessingShape">
                  <wps:wsp>
                    <wps:cNvSpPr txBox="1"/>
                    <wps:spPr>
                      <a:xfrm>
                        <a:off x="0" y="0"/>
                        <a:ext cx="3521075" cy="194310"/>
                      </a:xfrm>
                      <a:prstGeom prst="rect">
                        <a:avLst/>
                      </a:prstGeom>
                    </wps:spPr>
                    <wps:txbx>
                      <w:txbxContent>
                        <w:p w14:paraId="02721B42">
                          <w:pPr>
                            <w:spacing w:before="10"/>
                            <w:ind w:left="20" w:right="0" w:firstLine="0"/>
                            <w:jc w:val="left"/>
                            <w:rPr>
                              <w:b/>
                              <w:sz w:val="24"/>
                            </w:rPr>
                          </w:pPr>
                          <w:r>
                            <w:rPr>
                              <w:b/>
                              <w:color w:val="1B365D"/>
                              <w:sz w:val="24"/>
                            </w:rPr>
                            <w:t>5.</w:t>
                          </w:r>
                          <w:r>
                            <w:rPr>
                              <w:b/>
                              <w:color w:val="1B365D"/>
                              <w:spacing w:val="-2"/>
                              <w:sz w:val="24"/>
                            </w:rPr>
                            <w:t xml:space="preserve"> </w:t>
                          </w:r>
                          <w:r>
                            <w:rPr>
                              <w:b/>
                              <w:color w:val="1B365D"/>
                              <w:sz w:val="24"/>
                            </w:rPr>
                            <w:t>Detailed</w:t>
                          </w:r>
                          <w:r>
                            <w:rPr>
                              <w:b/>
                              <w:color w:val="1B365D"/>
                              <w:spacing w:val="-2"/>
                              <w:sz w:val="24"/>
                            </w:rPr>
                            <w:t xml:space="preserve"> </w:t>
                          </w:r>
                          <w:r>
                            <w:rPr>
                              <w:b/>
                              <w:color w:val="1B365D"/>
                              <w:sz w:val="24"/>
                            </w:rPr>
                            <w:t>6-Stage</w:t>
                          </w:r>
                          <w:r>
                            <w:rPr>
                              <w:b/>
                              <w:color w:val="1B365D"/>
                              <w:spacing w:val="-4"/>
                              <w:sz w:val="24"/>
                            </w:rPr>
                            <w:t xml:space="preserve"> </w:t>
                          </w:r>
                          <w:r>
                            <w:rPr>
                              <w:b/>
                              <w:color w:val="1B365D"/>
                              <w:sz w:val="24"/>
                            </w:rPr>
                            <w:t>System</w:t>
                          </w:r>
                          <w:r>
                            <w:rPr>
                              <w:b/>
                              <w:color w:val="1B365D"/>
                              <w:spacing w:val="-1"/>
                              <w:sz w:val="24"/>
                            </w:rPr>
                            <w:t xml:space="preserve"> </w:t>
                          </w:r>
                          <w:r>
                            <w:rPr>
                              <w:b/>
                              <w:color w:val="1B365D"/>
                              <w:sz w:val="24"/>
                            </w:rPr>
                            <w:t>Implementation</w:t>
                          </w:r>
                          <w:r>
                            <w:rPr>
                              <w:b/>
                              <w:color w:val="1B365D"/>
                              <w:spacing w:val="-1"/>
                              <w:sz w:val="24"/>
                            </w:rPr>
                            <w:t xml:space="preserve"> </w:t>
                          </w:r>
                          <w:r>
                            <w:rPr>
                              <w:b/>
                              <w:color w:val="1B365D"/>
                              <w:spacing w:val="-2"/>
                              <w:sz w:val="24"/>
                            </w:rPr>
                            <w:t>Workflow</w:t>
                          </w:r>
                        </w:p>
                      </w:txbxContent>
                    </wps:txbx>
                    <wps:bodyPr wrap="square" lIns="0" tIns="0" rIns="0" bIns="0" rtlCol="0">
                      <a:noAutofit/>
                    </wps:bodyPr>
                  </wps:wsp>
                </a:graphicData>
              </a:graphic>
            </wp:anchor>
          </w:drawing>
        </mc:Choice>
        <mc:Fallback>
          <w:pict>
            <v:shape id="Textbox 22" o:spid="_x0000_s1026" o:spt="202" type="#_x0000_t202" style="position:absolute;left:0pt;margin-left:45.75pt;margin-top:39.05pt;height:15.3pt;width:277.25pt;mso-position-horizontal-relative:page;mso-position-vertical-relative:page;z-index:-251651072;mso-width-relative:page;mso-height-relative:page;" filled="f" stroked="f" coordsize="21600,21600" o:gfxdata="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ovMml2AAAAAkBAAAPAAAAAAAAAAEAIAAAACIAAABkcnMvZG93bnJldi54bWxQSwECFAAUAAAA&#10;CACHTuJA9dPkK7UBAAB2AwAADgAAAAAAAAABACAAAAAnAQAAZHJzL2Uyb0RvYy54bWxQSwUGAAAA&#10;AAYABgBZAQAATgUAAAAA&#10;">
              <v:fill on="f" focussize="0,0"/>
              <v:stroke on="f"/>
              <v:imagedata o:title=""/>
              <o:lock v:ext="edit" aspectratio="f"/>
              <v:textbox inset="0mm,0mm,0mm,0mm">
                <w:txbxContent>
                  <w:p w14:paraId="02721B42">
                    <w:pPr>
                      <w:spacing w:before="10"/>
                      <w:ind w:left="20" w:right="0" w:firstLine="0"/>
                      <w:jc w:val="left"/>
                      <w:rPr>
                        <w:b/>
                        <w:sz w:val="24"/>
                      </w:rPr>
                    </w:pPr>
                    <w:r>
                      <w:rPr>
                        <w:b/>
                        <w:color w:val="1B365D"/>
                        <w:sz w:val="24"/>
                      </w:rPr>
                      <w:t>5.</w:t>
                    </w:r>
                    <w:r>
                      <w:rPr>
                        <w:b/>
                        <w:color w:val="1B365D"/>
                        <w:spacing w:val="-2"/>
                        <w:sz w:val="24"/>
                      </w:rPr>
                      <w:t xml:space="preserve"> </w:t>
                    </w:r>
                    <w:r>
                      <w:rPr>
                        <w:b/>
                        <w:color w:val="1B365D"/>
                        <w:sz w:val="24"/>
                      </w:rPr>
                      <w:t>Detailed</w:t>
                    </w:r>
                    <w:r>
                      <w:rPr>
                        <w:b/>
                        <w:color w:val="1B365D"/>
                        <w:spacing w:val="-2"/>
                        <w:sz w:val="24"/>
                      </w:rPr>
                      <w:t xml:space="preserve"> </w:t>
                    </w:r>
                    <w:r>
                      <w:rPr>
                        <w:b/>
                        <w:color w:val="1B365D"/>
                        <w:sz w:val="24"/>
                      </w:rPr>
                      <w:t>6-Stage</w:t>
                    </w:r>
                    <w:r>
                      <w:rPr>
                        <w:b/>
                        <w:color w:val="1B365D"/>
                        <w:spacing w:val="-4"/>
                        <w:sz w:val="24"/>
                      </w:rPr>
                      <w:t xml:space="preserve"> </w:t>
                    </w:r>
                    <w:r>
                      <w:rPr>
                        <w:b/>
                        <w:color w:val="1B365D"/>
                        <w:sz w:val="24"/>
                      </w:rPr>
                      <w:t>System</w:t>
                    </w:r>
                    <w:r>
                      <w:rPr>
                        <w:b/>
                        <w:color w:val="1B365D"/>
                        <w:spacing w:val="-1"/>
                        <w:sz w:val="24"/>
                      </w:rPr>
                      <w:t xml:space="preserve"> </w:t>
                    </w:r>
                    <w:r>
                      <w:rPr>
                        <w:b/>
                        <w:color w:val="1B365D"/>
                        <w:sz w:val="24"/>
                      </w:rPr>
                      <w:t>Implementation</w:t>
                    </w:r>
                    <w:r>
                      <w:rPr>
                        <w:b/>
                        <w:color w:val="1B365D"/>
                        <w:spacing w:val="-1"/>
                        <w:sz w:val="24"/>
                      </w:rPr>
                      <w:t xml:space="preserve"> </w:t>
                    </w:r>
                    <w:r>
                      <w:rPr>
                        <w:b/>
                        <w:color w:val="1B365D"/>
                        <w:spacing w:val="-2"/>
                        <w:sz w:val="24"/>
                      </w:rPr>
                      <w:t>Workflow</w:t>
                    </w:r>
                  </w:p>
                </w:txbxContent>
              </v:textbox>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E0FD5">
    <w:pPr>
      <w:pStyle w:val="5"/>
      <w:spacing w:line="14" w:lineRule="auto"/>
      <w:ind w:left="0"/>
      <w:jc w:val="left"/>
      <w:rPr>
        <w:sz w:val="20"/>
      </w:rPr>
    </w:pPr>
    <w:r>
      <w:rPr>
        <w:sz w:val="20"/>
      </w:rPr>
      <mc:AlternateContent>
        <mc:Choice Requires="wps">
          <w:drawing>
            <wp:anchor distT="0" distB="0" distL="0" distR="0" simplePos="0" relativeHeight="251664384" behindDoc="1" locked="0" layoutInCell="1" allowOverlap="1">
              <wp:simplePos x="0" y="0"/>
              <wp:positionH relativeFrom="page">
                <wp:posOffset>581025</wp:posOffset>
              </wp:positionH>
              <wp:positionV relativeFrom="page">
                <wp:posOffset>497205</wp:posOffset>
              </wp:positionV>
              <wp:extent cx="5066665" cy="222885"/>
              <wp:effectExtent l="0" t="0" r="0" b="0"/>
              <wp:wrapNone/>
              <wp:docPr id="21" name="Textbox 21"/>
              <wp:cNvGraphicFramePr/>
              <a:graphic xmlns:a="http://schemas.openxmlformats.org/drawingml/2006/main">
                <a:graphicData uri="http://schemas.microsoft.com/office/word/2010/wordprocessingShape">
                  <wps:wsp>
                    <wps:cNvSpPr txBox="1"/>
                    <wps:spPr>
                      <a:xfrm>
                        <a:off x="0" y="0"/>
                        <a:ext cx="5066665" cy="222885"/>
                      </a:xfrm>
                      <a:prstGeom prst="rect">
                        <a:avLst/>
                      </a:prstGeom>
                    </wps:spPr>
                    <wps:txbx>
                      <w:txbxContent>
                        <w:p w14:paraId="550459AC">
                          <w:pPr>
                            <w:spacing w:before="9"/>
                            <w:ind w:left="20" w:right="0" w:firstLine="0"/>
                            <w:jc w:val="left"/>
                            <w:rPr>
                              <w:b/>
                              <w:sz w:val="28"/>
                            </w:rPr>
                          </w:pPr>
                          <w:r>
                            <w:rPr>
                              <w:b/>
                              <w:color w:val="1B365D"/>
                              <w:sz w:val="28"/>
                            </w:rPr>
                            <w:t>Question</w:t>
                          </w:r>
                          <w:r>
                            <w:rPr>
                              <w:b/>
                              <w:color w:val="1B365D"/>
                              <w:spacing w:val="-10"/>
                              <w:sz w:val="28"/>
                            </w:rPr>
                            <w:t xml:space="preserve"> </w:t>
                          </w:r>
                          <w:r>
                            <w:rPr>
                              <w:b/>
                              <w:color w:val="1B365D"/>
                              <w:sz w:val="28"/>
                            </w:rPr>
                            <w:t>5:</w:t>
                          </w:r>
                          <w:r>
                            <w:rPr>
                              <w:b/>
                              <w:color w:val="1B365D"/>
                              <w:spacing w:val="-9"/>
                              <w:sz w:val="28"/>
                            </w:rPr>
                            <w:t xml:space="preserve"> </w:t>
                          </w:r>
                          <w:r>
                            <w:rPr>
                              <w:b/>
                              <w:color w:val="1B365D"/>
                              <w:sz w:val="28"/>
                            </w:rPr>
                            <w:t>Deep</w:t>
                          </w:r>
                          <w:r>
                            <w:rPr>
                              <w:b/>
                              <w:color w:val="1B365D"/>
                              <w:spacing w:val="-8"/>
                              <w:sz w:val="28"/>
                            </w:rPr>
                            <w:t xml:space="preserve"> </w:t>
                          </w:r>
                          <w:r>
                            <w:rPr>
                              <w:b/>
                              <w:color w:val="1B365D"/>
                              <w:sz w:val="28"/>
                            </w:rPr>
                            <w:t>Learning</w:t>
                          </w:r>
                          <w:r>
                            <w:rPr>
                              <w:b/>
                              <w:color w:val="1B365D"/>
                              <w:spacing w:val="-9"/>
                              <w:sz w:val="28"/>
                            </w:rPr>
                            <w:t xml:space="preserve"> </w:t>
                          </w:r>
                          <w:r>
                            <w:rPr>
                              <w:b/>
                              <w:color w:val="1B365D"/>
                              <w:sz w:val="28"/>
                            </w:rPr>
                            <w:t>Applications,</w:t>
                          </w:r>
                          <w:r>
                            <w:rPr>
                              <w:b/>
                              <w:color w:val="1B365D"/>
                              <w:spacing w:val="-10"/>
                              <w:sz w:val="28"/>
                            </w:rPr>
                            <w:t xml:space="preserve"> </w:t>
                          </w:r>
                          <w:r>
                            <w:rPr>
                              <w:b/>
                              <w:color w:val="1B365D"/>
                              <w:sz w:val="28"/>
                            </w:rPr>
                            <w:t>Representation</w:t>
                          </w:r>
                          <w:r>
                            <w:rPr>
                              <w:b/>
                              <w:color w:val="1B365D"/>
                              <w:spacing w:val="-7"/>
                              <w:sz w:val="28"/>
                            </w:rPr>
                            <w:t xml:space="preserve"> </w:t>
                          </w:r>
                          <w:r>
                            <w:rPr>
                              <w:b/>
                              <w:color w:val="1B365D"/>
                              <w:spacing w:val="-2"/>
                              <w:sz w:val="28"/>
                            </w:rPr>
                            <w:t>Learning</w:t>
                          </w:r>
                        </w:p>
                      </w:txbxContent>
                    </wps:txbx>
                    <wps:bodyPr wrap="square" lIns="0" tIns="0" rIns="0" bIns="0" rtlCol="0">
                      <a:noAutofit/>
                    </wps:bodyPr>
                  </wps:wsp>
                </a:graphicData>
              </a:graphic>
            </wp:anchor>
          </w:drawing>
        </mc:Choice>
        <mc:Fallback>
          <w:pict>
            <v:shape id="Textbox 21" o:spid="_x0000_s1026" o:spt="202" type="#_x0000_t202" style="position:absolute;left:0pt;margin-left:45.75pt;margin-top:39.15pt;height:17.55pt;width:398.95pt;mso-position-horizontal-relative:page;mso-position-vertical-relative:page;z-index:-251652096;mso-width-relative:page;mso-height-relative:page;" filled="f" stroked="f" coordsize="21600,21600" o:gfxdata="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8&#10;lFGz2AAAAAkBAAAPAAAAAAAAAAEAIAAAACIAAABkcnMvZG93bnJldi54bWxQSwECFAAUAAAACACH&#10;TuJALfd8HrIBAAB2AwAADgAAAAAAAAABACAAAAAnAQAAZHJzL2Uyb0RvYy54bWxQSwUGAAAAAAYA&#10;BgBZAQAASwUAAAAA&#10;">
              <v:fill on="f" focussize="0,0"/>
              <v:stroke on="f"/>
              <v:imagedata o:title=""/>
              <o:lock v:ext="edit" aspectratio="f"/>
              <v:textbox inset="0mm,0mm,0mm,0mm">
                <w:txbxContent>
                  <w:p w14:paraId="550459AC">
                    <w:pPr>
                      <w:spacing w:before="9"/>
                      <w:ind w:left="20" w:right="0" w:firstLine="0"/>
                      <w:jc w:val="left"/>
                      <w:rPr>
                        <w:b/>
                        <w:sz w:val="28"/>
                      </w:rPr>
                    </w:pPr>
                    <w:r>
                      <w:rPr>
                        <w:b/>
                        <w:color w:val="1B365D"/>
                        <w:sz w:val="28"/>
                      </w:rPr>
                      <w:t>Question</w:t>
                    </w:r>
                    <w:r>
                      <w:rPr>
                        <w:b/>
                        <w:color w:val="1B365D"/>
                        <w:spacing w:val="-10"/>
                        <w:sz w:val="28"/>
                      </w:rPr>
                      <w:t xml:space="preserve"> </w:t>
                    </w:r>
                    <w:r>
                      <w:rPr>
                        <w:b/>
                        <w:color w:val="1B365D"/>
                        <w:sz w:val="28"/>
                      </w:rPr>
                      <w:t>5:</w:t>
                    </w:r>
                    <w:r>
                      <w:rPr>
                        <w:b/>
                        <w:color w:val="1B365D"/>
                        <w:spacing w:val="-9"/>
                        <w:sz w:val="28"/>
                      </w:rPr>
                      <w:t xml:space="preserve"> </w:t>
                    </w:r>
                    <w:r>
                      <w:rPr>
                        <w:b/>
                        <w:color w:val="1B365D"/>
                        <w:sz w:val="28"/>
                      </w:rPr>
                      <w:t>Deep</w:t>
                    </w:r>
                    <w:r>
                      <w:rPr>
                        <w:b/>
                        <w:color w:val="1B365D"/>
                        <w:spacing w:val="-8"/>
                        <w:sz w:val="28"/>
                      </w:rPr>
                      <w:t xml:space="preserve"> </w:t>
                    </w:r>
                    <w:r>
                      <w:rPr>
                        <w:b/>
                        <w:color w:val="1B365D"/>
                        <w:sz w:val="28"/>
                      </w:rPr>
                      <w:t>Learning</w:t>
                    </w:r>
                    <w:r>
                      <w:rPr>
                        <w:b/>
                        <w:color w:val="1B365D"/>
                        <w:spacing w:val="-9"/>
                        <w:sz w:val="28"/>
                      </w:rPr>
                      <w:t xml:space="preserve"> </w:t>
                    </w:r>
                    <w:r>
                      <w:rPr>
                        <w:b/>
                        <w:color w:val="1B365D"/>
                        <w:sz w:val="28"/>
                      </w:rPr>
                      <w:t>Applications,</w:t>
                    </w:r>
                    <w:r>
                      <w:rPr>
                        <w:b/>
                        <w:color w:val="1B365D"/>
                        <w:spacing w:val="-10"/>
                        <w:sz w:val="28"/>
                      </w:rPr>
                      <w:t xml:space="preserve"> </w:t>
                    </w:r>
                    <w:r>
                      <w:rPr>
                        <w:b/>
                        <w:color w:val="1B365D"/>
                        <w:sz w:val="28"/>
                      </w:rPr>
                      <w:t>Representation</w:t>
                    </w:r>
                    <w:r>
                      <w:rPr>
                        <w:b/>
                        <w:color w:val="1B365D"/>
                        <w:spacing w:val="-7"/>
                        <w:sz w:val="28"/>
                      </w:rPr>
                      <w:t xml:space="preserve"> </w:t>
                    </w:r>
                    <w:r>
                      <w:rPr>
                        <w:b/>
                        <w:color w:val="1B365D"/>
                        <w:spacing w:val="-2"/>
                        <w:sz w:val="28"/>
                      </w:rPr>
                      <w:t>Learning</w:t>
                    </w:r>
                  </w:p>
                </w:txbxContent>
              </v:textbox>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83CC7">
    <w:pPr>
      <w:pStyle w:val="5"/>
      <w:spacing w:line="14" w:lineRule="auto"/>
      <w:ind w:left="0"/>
      <w:jc w:val="left"/>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6"/>
      <w:numFmt w:val="decimal"/>
      <w:lvlText w:val="%1."/>
      <w:lvlJc w:val="left"/>
      <w:pPr>
        <w:ind w:left="456" w:hanging="240"/>
        <w:jc w:val="left"/>
      </w:pPr>
      <w:rPr>
        <w:rFonts w:hint="default" w:ascii="Times New Roman" w:hAnsi="Times New Roman" w:eastAsia="Times New Roman" w:cs="Times New Roman"/>
        <w:b/>
        <w:bCs/>
        <w:i w:val="0"/>
        <w:iCs w:val="0"/>
        <w:color w:val="1B365D"/>
        <w:spacing w:val="0"/>
        <w:w w:val="100"/>
        <w:sz w:val="24"/>
        <w:szCs w:val="24"/>
        <w:lang w:val="en-US" w:eastAsia="en-US" w:bidi="ar-SA"/>
      </w:rPr>
    </w:lvl>
    <w:lvl w:ilvl="1" w:tentative="0">
      <w:start w:val="0"/>
      <w:numFmt w:val="bullet"/>
      <w:lvlText w:val="•"/>
      <w:lvlJc w:val="left"/>
      <w:pPr>
        <w:ind w:left="1494" w:hanging="240"/>
      </w:pPr>
      <w:rPr>
        <w:rFonts w:hint="default"/>
        <w:lang w:val="en-US" w:eastAsia="en-US" w:bidi="ar-SA"/>
      </w:rPr>
    </w:lvl>
    <w:lvl w:ilvl="2" w:tentative="0">
      <w:start w:val="0"/>
      <w:numFmt w:val="bullet"/>
      <w:lvlText w:val="•"/>
      <w:lvlJc w:val="left"/>
      <w:pPr>
        <w:ind w:left="2528" w:hanging="240"/>
      </w:pPr>
      <w:rPr>
        <w:rFonts w:hint="default"/>
        <w:lang w:val="en-US" w:eastAsia="en-US" w:bidi="ar-SA"/>
      </w:rPr>
    </w:lvl>
    <w:lvl w:ilvl="3" w:tentative="0">
      <w:start w:val="0"/>
      <w:numFmt w:val="bullet"/>
      <w:lvlText w:val="•"/>
      <w:lvlJc w:val="left"/>
      <w:pPr>
        <w:ind w:left="3562" w:hanging="240"/>
      </w:pPr>
      <w:rPr>
        <w:rFonts w:hint="default"/>
        <w:lang w:val="en-US" w:eastAsia="en-US" w:bidi="ar-SA"/>
      </w:rPr>
    </w:lvl>
    <w:lvl w:ilvl="4" w:tentative="0">
      <w:start w:val="0"/>
      <w:numFmt w:val="bullet"/>
      <w:lvlText w:val="•"/>
      <w:lvlJc w:val="left"/>
      <w:pPr>
        <w:ind w:left="4596" w:hanging="240"/>
      </w:pPr>
      <w:rPr>
        <w:rFonts w:hint="default"/>
        <w:lang w:val="en-US" w:eastAsia="en-US" w:bidi="ar-SA"/>
      </w:rPr>
    </w:lvl>
    <w:lvl w:ilvl="5" w:tentative="0">
      <w:start w:val="0"/>
      <w:numFmt w:val="bullet"/>
      <w:lvlText w:val="•"/>
      <w:lvlJc w:val="left"/>
      <w:pPr>
        <w:ind w:left="5630" w:hanging="240"/>
      </w:pPr>
      <w:rPr>
        <w:rFonts w:hint="default"/>
        <w:lang w:val="en-US" w:eastAsia="en-US" w:bidi="ar-SA"/>
      </w:rPr>
    </w:lvl>
    <w:lvl w:ilvl="6" w:tentative="0">
      <w:start w:val="0"/>
      <w:numFmt w:val="bullet"/>
      <w:lvlText w:val="•"/>
      <w:lvlJc w:val="left"/>
      <w:pPr>
        <w:ind w:left="6664" w:hanging="240"/>
      </w:pPr>
      <w:rPr>
        <w:rFonts w:hint="default"/>
        <w:lang w:val="en-US" w:eastAsia="en-US" w:bidi="ar-SA"/>
      </w:rPr>
    </w:lvl>
    <w:lvl w:ilvl="7" w:tentative="0">
      <w:start w:val="0"/>
      <w:numFmt w:val="bullet"/>
      <w:lvlText w:val="•"/>
      <w:lvlJc w:val="left"/>
      <w:pPr>
        <w:ind w:left="7698" w:hanging="240"/>
      </w:pPr>
      <w:rPr>
        <w:rFonts w:hint="default"/>
        <w:lang w:val="en-US" w:eastAsia="en-US" w:bidi="ar-SA"/>
      </w:rPr>
    </w:lvl>
    <w:lvl w:ilvl="8" w:tentative="0">
      <w:start w:val="0"/>
      <w:numFmt w:val="bullet"/>
      <w:lvlText w:val="•"/>
      <w:lvlJc w:val="left"/>
      <w:pPr>
        <w:ind w:left="8732" w:hanging="240"/>
      </w:pPr>
      <w:rPr>
        <w:rFonts w:hint="default"/>
        <w:lang w:val="en-US" w:eastAsia="en-US" w:bidi="ar-SA"/>
      </w:rPr>
    </w:lvl>
  </w:abstractNum>
  <w:abstractNum w:abstractNumId="1">
    <w:nsid w:val="B5E306ED"/>
    <w:multiLevelType w:val="multilevel"/>
    <w:tmpl w:val="B5E306ED"/>
    <w:lvl w:ilvl="0" w:tentative="0">
      <w:start w:val="1"/>
      <w:numFmt w:val="decimal"/>
      <w:lvlText w:val="%1."/>
      <w:lvlJc w:val="left"/>
      <w:pPr>
        <w:ind w:left="456" w:hanging="240"/>
        <w:jc w:val="left"/>
      </w:pPr>
      <w:rPr>
        <w:rFonts w:hint="default" w:ascii="Times New Roman" w:hAnsi="Times New Roman" w:eastAsia="Times New Roman" w:cs="Times New Roman"/>
        <w:b/>
        <w:bCs/>
        <w:i w:val="0"/>
        <w:iCs w:val="0"/>
        <w:color w:val="1B365D"/>
        <w:spacing w:val="0"/>
        <w:w w:val="100"/>
        <w:sz w:val="24"/>
        <w:szCs w:val="24"/>
        <w:lang w:val="en-US" w:eastAsia="en-US" w:bidi="ar-SA"/>
      </w:rPr>
    </w:lvl>
    <w:lvl w:ilvl="1" w:tentative="0">
      <w:start w:val="1"/>
      <w:numFmt w:val="upperLetter"/>
      <w:lvlText w:val="%2."/>
      <w:lvlJc w:val="left"/>
      <w:pPr>
        <w:ind w:left="216" w:hanging="296"/>
        <w:jc w:val="left"/>
      </w:pPr>
      <w:rPr>
        <w:rFonts w:hint="default" w:ascii="Times New Roman" w:hAnsi="Times New Roman" w:eastAsia="Times New Roman" w:cs="Times New Roman"/>
        <w:b/>
        <w:bCs/>
        <w:i w:val="0"/>
        <w:iCs w:val="0"/>
        <w:color w:val="282828"/>
        <w:spacing w:val="0"/>
        <w:w w:val="100"/>
        <w:sz w:val="24"/>
        <w:szCs w:val="24"/>
        <w:lang w:val="en-US" w:eastAsia="en-US" w:bidi="ar-SA"/>
      </w:rPr>
    </w:lvl>
    <w:lvl w:ilvl="2" w:tentative="0">
      <w:start w:val="0"/>
      <w:numFmt w:val="bullet"/>
      <w:lvlText w:val="•"/>
      <w:lvlJc w:val="left"/>
      <w:pPr>
        <w:ind w:left="1608" w:hanging="296"/>
      </w:pPr>
      <w:rPr>
        <w:rFonts w:hint="default"/>
        <w:lang w:val="en-US" w:eastAsia="en-US" w:bidi="ar-SA"/>
      </w:rPr>
    </w:lvl>
    <w:lvl w:ilvl="3" w:tentative="0">
      <w:start w:val="0"/>
      <w:numFmt w:val="bullet"/>
      <w:lvlText w:val="•"/>
      <w:lvlJc w:val="left"/>
      <w:pPr>
        <w:ind w:left="2757" w:hanging="296"/>
      </w:pPr>
      <w:rPr>
        <w:rFonts w:hint="default"/>
        <w:lang w:val="en-US" w:eastAsia="en-US" w:bidi="ar-SA"/>
      </w:rPr>
    </w:lvl>
    <w:lvl w:ilvl="4" w:tentative="0">
      <w:start w:val="0"/>
      <w:numFmt w:val="bullet"/>
      <w:lvlText w:val="•"/>
      <w:lvlJc w:val="left"/>
      <w:pPr>
        <w:ind w:left="3906" w:hanging="296"/>
      </w:pPr>
      <w:rPr>
        <w:rFonts w:hint="default"/>
        <w:lang w:val="en-US" w:eastAsia="en-US" w:bidi="ar-SA"/>
      </w:rPr>
    </w:lvl>
    <w:lvl w:ilvl="5" w:tentative="0">
      <w:start w:val="0"/>
      <w:numFmt w:val="bullet"/>
      <w:lvlText w:val="•"/>
      <w:lvlJc w:val="left"/>
      <w:pPr>
        <w:ind w:left="5055" w:hanging="296"/>
      </w:pPr>
      <w:rPr>
        <w:rFonts w:hint="default"/>
        <w:lang w:val="en-US" w:eastAsia="en-US" w:bidi="ar-SA"/>
      </w:rPr>
    </w:lvl>
    <w:lvl w:ilvl="6" w:tentative="0">
      <w:start w:val="0"/>
      <w:numFmt w:val="bullet"/>
      <w:lvlText w:val="•"/>
      <w:lvlJc w:val="left"/>
      <w:pPr>
        <w:ind w:left="6204" w:hanging="296"/>
      </w:pPr>
      <w:rPr>
        <w:rFonts w:hint="default"/>
        <w:lang w:val="en-US" w:eastAsia="en-US" w:bidi="ar-SA"/>
      </w:rPr>
    </w:lvl>
    <w:lvl w:ilvl="7" w:tentative="0">
      <w:start w:val="0"/>
      <w:numFmt w:val="bullet"/>
      <w:lvlText w:val="•"/>
      <w:lvlJc w:val="left"/>
      <w:pPr>
        <w:ind w:left="7353" w:hanging="296"/>
      </w:pPr>
      <w:rPr>
        <w:rFonts w:hint="default"/>
        <w:lang w:val="en-US" w:eastAsia="en-US" w:bidi="ar-SA"/>
      </w:rPr>
    </w:lvl>
    <w:lvl w:ilvl="8" w:tentative="0">
      <w:start w:val="0"/>
      <w:numFmt w:val="bullet"/>
      <w:lvlText w:val="•"/>
      <w:lvlJc w:val="left"/>
      <w:pPr>
        <w:ind w:left="8502" w:hanging="296"/>
      </w:pPr>
      <w:rPr>
        <w:rFonts w:hint="default"/>
        <w:lang w:val="en-US" w:eastAsia="en-US" w:bidi="ar-SA"/>
      </w:rPr>
    </w:lvl>
  </w:abstractNum>
  <w:abstractNum w:abstractNumId="2">
    <w:nsid w:val="BF205925"/>
    <w:multiLevelType w:val="multilevel"/>
    <w:tmpl w:val="BF205925"/>
    <w:lvl w:ilvl="0" w:tentative="0">
      <w:start w:val="6"/>
      <w:numFmt w:val="decimal"/>
      <w:lvlText w:val="%1."/>
      <w:lvlJc w:val="left"/>
      <w:pPr>
        <w:ind w:left="456" w:hanging="240"/>
        <w:jc w:val="left"/>
      </w:pPr>
      <w:rPr>
        <w:rFonts w:hint="default" w:ascii="Times New Roman" w:hAnsi="Times New Roman" w:eastAsia="Times New Roman" w:cs="Times New Roman"/>
        <w:b/>
        <w:bCs/>
        <w:i w:val="0"/>
        <w:iCs w:val="0"/>
        <w:color w:val="1B365D"/>
        <w:spacing w:val="0"/>
        <w:w w:val="100"/>
        <w:sz w:val="24"/>
        <w:szCs w:val="24"/>
        <w:lang w:val="en-US" w:eastAsia="en-US" w:bidi="ar-SA"/>
      </w:rPr>
    </w:lvl>
    <w:lvl w:ilvl="1" w:tentative="0">
      <w:start w:val="0"/>
      <w:numFmt w:val="bullet"/>
      <w:lvlText w:val="•"/>
      <w:lvlJc w:val="left"/>
      <w:pPr>
        <w:ind w:left="1494" w:hanging="240"/>
      </w:pPr>
      <w:rPr>
        <w:rFonts w:hint="default"/>
        <w:lang w:val="en-US" w:eastAsia="en-US" w:bidi="ar-SA"/>
      </w:rPr>
    </w:lvl>
    <w:lvl w:ilvl="2" w:tentative="0">
      <w:start w:val="0"/>
      <w:numFmt w:val="bullet"/>
      <w:lvlText w:val="•"/>
      <w:lvlJc w:val="left"/>
      <w:pPr>
        <w:ind w:left="2528" w:hanging="240"/>
      </w:pPr>
      <w:rPr>
        <w:rFonts w:hint="default"/>
        <w:lang w:val="en-US" w:eastAsia="en-US" w:bidi="ar-SA"/>
      </w:rPr>
    </w:lvl>
    <w:lvl w:ilvl="3" w:tentative="0">
      <w:start w:val="0"/>
      <w:numFmt w:val="bullet"/>
      <w:lvlText w:val="•"/>
      <w:lvlJc w:val="left"/>
      <w:pPr>
        <w:ind w:left="3562" w:hanging="240"/>
      </w:pPr>
      <w:rPr>
        <w:rFonts w:hint="default"/>
        <w:lang w:val="en-US" w:eastAsia="en-US" w:bidi="ar-SA"/>
      </w:rPr>
    </w:lvl>
    <w:lvl w:ilvl="4" w:tentative="0">
      <w:start w:val="0"/>
      <w:numFmt w:val="bullet"/>
      <w:lvlText w:val="•"/>
      <w:lvlJc w:val="left"/>
      <w:pPr>
        <w:ind w:left="4596" w:hanging="240"/>
      </w:pPr>
      <w:rPr>
        <w:rFonts w:hint="default"/>
        <w:lang w:val="en-US" w:eastAsia="en-US" w:bidi="ar-SA"/>
      </w:rPr>
    </w:lvl>
    <w:lvl w:ilvl="5" w:tentative="0">
      <w:start w:val="0"/>
      <w:numFmt w:val="bullet"/>
      <w:lvlText w:val="•"/>
      <w:lvlJc w:val="left"/>
      <w:pPr>
        <w:ind w:left="5630" w:hanging="240"/>
      </w:pPr>
      <w:rPr>
        <w:rFonts w:hint="default"/>
        <w:lang w:val="en-US" w:eastAsia="en-US" w:bidi="ar-SA"/>
      </w:rPr>
    </w:lvl>
    <w:lvl w:ilvl="6" w:tentative="0">
      <w:start w:val="0"/>
      <w:numFmt w:val="bullet"/>
      <w:lvlText w:val="•"/>
      <w:lvlJc w:val="left"/>
      <w:pPr>
        <w:ind w:left="6664" w:hanging="240"/>
      </w:pPr>
      <w:rPr>
        <w:rFonts w:hint="default"/>
        <w:lang w:val="en-US" w:eastAsia="en-US" w:bidi="ar-SA"/>
      </w:rPr>
    </w:lvl>
    <w:lvl w:ilvl="7" w:tentative="0">
      <w:start w:val="0"/>
      <w:numFmt w:val="bullet"/>
      <w:lvlText w:val="•"/>
      <w:lvlJc w:val="left"/>
      <w:pPr>
        <w:ind w:left="7698" w:hanging="240"/>
      </w:pPr>
      <w:rPr>
        <w:rFonts w:hint="default"/>
        <w:lang w:val="en-US" w:eastAsia="en-US" w:bidi="ar-SA"/>
      </w:rPr>
    </w:lvl>
    <w:lvl w:ilvl="8" w:tentative="0">
      <w:start w:val="0"/>
      <w:numFmt w:val="bullet"/>
      <w:lvlText w:val="•"/>
      <w:lvlJc w:val="left"/>
      <w:pPr>
        <w:ind w:left="8732" w:hanging="240"/>
      </w:pPr>
      <w:rPr>
        <w:rFonts w:hint="default"/>
        <w:lang w:val="en-US" w:eastAsia="en-US" w:bidi="ar-SA"/>
      </w:rPr>
    </w:lvl>
  </w:abstractNum>
  <w:abstractNum w:abstractNumId="3">
    <w:nsid w:val="CF092B84"/>
    <w:multiLevelType w:val="multilevel"/>
    <w:tmpl w:val="CF092B84"/>
    <w:lvl w:ilvl="0" w:tentative="0">
      <w:start w:val="6"/>
      <w:numFmt w:val="decimal"/>
      <w:lvlText w:val="%1."/>
      <w:lvlJc w:val="left"/>
      <w:pPr>
        <w:ind w:left="456" w:hanging="240"/>
        <w:jc w:val="left"/>
      </w:pPr>
      <w:rPr>
        <w:rFonts w:hint="default" w:ascii="Times New Roman" w:hAnsi="Times New Roman" w:eastAsia="Times New Roman" w:cs="Times New Roman"/>
        <w:b/>
        <w:bCs/>
        <w:i w:val="0"/>
        <w:iCs w:val="0"/>
        <w:color w:val="1B365D"/>
        <w:spacing w:val="0"/>
        <w:w w:val="100"/>
        <w:sz w:val="24"/>
        <w:szCs w:val="24"/>
        <w:lang w:val="en-US" w:eastAsia="en-US" w:bidi="ar-SA"/>
      </w:rPr>
    </w:lvl>
    <w:lvl w:ilvl="1" w:tentative="0">
      <w:start w:val="0"/>
      <w:numFmt w:val="bullet"/>
      <w:lvlText w:val="•"/>
      <w:lvlJc w:val="left"/>
      <w:pPr>
        <w:ind w:left="1494" w:hanging="240"/>
      </w:pPr>
      <w:rPr>
        <w:rFonts w:hint="default"/>
        <w:lang w:val="en-US" w:eastAsia="en-US" w:bidi="ar-SA"/>
      </w:rPr>
    </w:lvl>
    <w:lvl w:ilvl="2" w:tentative="0">
      <w:start w:val="0"/>
      <w:numFmt w:val="bullet"/>
      <w:lvlText w:val="•"/>
      <w:lvlJc w:val="left"/>
      <w:pPr>
        <w:ind w:left="2528" w:hanging="240"/>
      </w:pPr>
      <w:rPr>
        <w:rFonts w:hint="default"/>
        <w:lang w:val="en-US" w:eastAsia="en-US" w:bidi="ar-SA"/>
      </w:rPr>
    </w:lvl>
    <w:lvl w:ilvl="3" w:tentative="0">
      <w:start w:val="0"/>
      <w:numFmt w:val="bullet"/>
      <w:lvlText w:val="•"/>
      <w:lvlJc w:val="left"/>
      <w:pPr>
        <w:ind w:left="3562" w:hanging="240"/>
      </w:pPr>
      <w:rPr>
        <w:rFonts w:hint="default"/>
        <w:lang w:val="en-US" w:eastAsia="en-US" w:bidi="ar-SA"/>
      </w:rPr>
    </w:lvl>
    <w:lvl w:ilvl="4" w:tentative="0">
      <w:start w:val="0"/>
      <w:numFmt w:val="bullet"/>
      <w:lvlText w:val="•"/>
      <w:lvlJc w:val="left"/>
      <w:pPr>
        <w:ind w:left="4596" w:hanging="240"/>
      </w:pPr>
      <w:rPr>
        <w:rFonts w:hint="default"/>
        <w:lang w:val="en-US" w:eastAsia="en-US" w:bidi="ar-SA"/>
      </w:rPr>
    </w:lvl>
    <w:lvl w:ilvl="5" w:tentative="0">
      <w:start w:val="0"/>
      <w:numFmt w:val="bullet"/>
      <w:lvlText w:val="•"/>
      <w:lvlJc w:val="left"/>
      <w:pPr>
        <w:ind w:left="5630" w:hanging="240"/>
      </w:pPr>
      <w:rPr>
        <w:rFonts w:hint="default"/>
        <w:lang w:val="en-US" w:eastAsia="en-US" w:bidi="ar-SA"/>
      </w:rPr>
    </w:lvl>
    <w:lvl w:ilvl="6" w:tentative="0">
      <w:start w:val="0"/>
      <w:numFmt w:val="bullet"/>
      <w:lvlText w:val="•"/>
      <w:lvlJc w:val="left"/>
      <w:pPr>
        <w:ind w:left="6664" w:hanging="240"/>
      </w:pPr>
      <w:rPr>
        <w:rFonts w:hint="default"/>
        <w:lang w:val="en-US" w:eastAsia="en-US" w:bidi="ar-SA"/>
      </w:rPr>
    </w:lvl>
    <w:lvl w:ilvl="7" w:tentative="0">
      <w:start w:val="0"/>
      <w:numFmt w:val="bullet"/>
      <w:lvlText w:val="•"/>
      <w:lvlJc w:val="left"/>
      <w:pPr>
        <w:ind w:left="7698" w:hanging="240"/>
      </w:pPr>
      <w:rPr>
        <w:rFonts w:hint="default"/>
        <w:lang w:val="en-US" w:eastAsia="en-US" w:bidi="ar-SA"/>
      </w:rPr>
    </w:lvl>
    <w:lvl w:ilvl="8" w:tentative="0">
      <w:start w:val="0"/>
      <w:numFmt w:val="bullet"/>
      <w:lvlText w:val="•"/>
      <w:lvlJc w:val="left"/>
      <w:pPr>
        <w:ind w:left="8732" w:hanging="240"/>
      </w:pPr>
      <w:rPr>
        <w:rFonts w:hint="default"/>
        <w:lang w:val="en-US" w:eastAsia="en-US" w:bidi="ar-SA"/>
      </w:rPr>
    </w:lvl>
  </w:abstractNum>
  <w:abstractNum w:abstractNumId="4">
    <w:nsid w:val="0053208E"/>
    <w:multiLevelType w:val="multilevel"/>
    <w:tmpl w:val="0053208E"/>
    <w:lvl w:ilvl="0" w:tentative="0">
      <w:start w:val="1"/>
      <w:numFmt w:val="decimal"/>
      <w:lvlText w:val="%1."/>
      <w:lvlJc w:val="left"/>
      <w:pPr>
        <w:ind w:left="456" w:hanging="240"/>
        <w:jc w:val="left"/>
      </w:pPr>
      <w:rPr>
        <w:rFonts w:hint="default" w:ascii="Times New Roman" w:hAnsi="Times New Roman" w:eastAsia="Times New Roman" w:cs="Times New Roman"/>
        <w:b/>
        <w:bCs/>
        <w:i w:val="0"/>
        <w:iCs w:val="0"/>
        <w:color w:val="1B365D"/>
        <w:spacing w:val="0"/>
        <w:w w:val="100"/>
        <w:sz w:val="24"/>
        <w:szCs w:val="24"/>
        <w:lang w:val="en-US" w:eastAsia="en-US" w:bidi="ar-SA"/>
      </w:rPr>
    </w:lvl>
    <w:lvl w:ilvl="1" w:tentative="0">
      <w:start w:val="1"/>
      <w:numFmt w:val="upperLetter"/>
      <w:lvlText w:val="%2."/>
      <w:lvlJc w:val="left"/>
      <w:pPr>
        <w:ind w:left="216" w:hanging="313"/>
        <w:jc w:val="left"/>
      </w:pPr>
      <w:rPr>
        <w:rFonts w:hint="default" w:ascii="Times New Roman" w:hAnsi="Times New Roman" w:eastAsia="Times New Roman" w:cs="Times New Roman"/>
        <w:b/>
        <w:bCs/>
        <w:i w:val="0"/>
        <w:iCs w:val="0"/>
        <w:color w:val="282828"/>
        <w:spacing w:val="0"/>
        <w:w w:val="100"/>
        <w:sz w:val="24"/>
        <w:szCs w:val="24"/>
        <w:lang w:val="en-US" w:eastAsia="en-US" w:bidi="ar-SA"/>
      </w:rPr>
    </w:lvl>
    <w:lvl w:ilvl="2" w:tentative="0">
      <w:start w:val="0"/>
      <w:numFmt w:val="bullet"/>
      <w:lvlText w:val="•"/>
      <w:lvlJc w:val="left"/>
      <w:pPr>
        <w:ind w:left="1608" w:hanging="313"/>
      </w:pPr>
      <w:rPr>
        <w:rFonts w:hint="default"/>
        <w:lang w:val="en-US" w:eastAsia="en-US" w:bidi="ar-SA"/>
      </w:rPr>
    </w:lvl>
    <w:lvl w:ilvl="3" w:tentative="0">
      <w:start w:val="0"/>
      <w:numFmt w:val="bullet"/>
      <w:lvlText w:val="•"/>
      <w:lvlJc w:val="left"/>
      <w:pPr>
        <w:ind w:left="2757" w:hanging="313"/>
      </w:pPr>
      <w:rPr>
        <w:rFonts w:hint="default"/>
        <w:lang w:val="en-US" w:eastAsia="en-US" w:bidi="ar-SA"/>
      </w:rPr>
    </w:lvl>
    <w:lvl w:ilvl="4" w:tentative="0">
      <w:start w:val="0"/>
      <w:numFmt w:val="bullet"/>
      <w:lvlText w:val="•"/>
      <w:lvlJc w:val="left"/>
      <w:pPr>
        <w:ind w:left="3906" w:hanging="313"/>
      </w:pPr>
      <w:rPr>
        <w:rFonts w:hint="default"/>
        <w:lang w:val="en-US" w:eastAsia="en-US" w:bidi="ar-SA"/>
      </w:rPr>
    </w:lvl>
    <w:lvl w:ilvl="5" w:tentative="0">
      <w:start w:val="0"/>
      <w:numFmt w:val="bullet"/>
      <w:lvlText w:val="•"/>
      <w:lvlJc w:val="left"/>
      <w:pPr>
        <w:ind w:left="5055" w:hanging="313"/>
      </w:pPr>
      <w:rPr>
        <w:rFonts w:hint="default"/>
        <w:lang w:val="en-US" w:eastAsia="en-US" w:bidi="ar-SA"/>
      </w:rPr>
    </w:lvl>
    <w:lvl w:ilvl="6" w:tentative="0">
      <w:start w:val="0"/>
      <w:numFmt w:val="bullet"/>
      <w:lvlText w:val="•"/>
      <w:lvlJc w:val="left"/>
      <w:pPr>
        <w:ind w:left="6204" w:hanging="313"/>
      </w:pPr>
      <w:rPr>
        <w:rFonts w:hint="default"/>
        <w:lang w:val="en-US" w:eastAsia="en-US" w:bidi="ar-SA"/>
      </w:rPr>
    </w:lvl>
    <w:lvl w:ilvl="7" w:tentative="0">
      <w:start w:val="0"/>
      <w:numFmt w:val="bullet"/>
      <w:lvlText w:val="•"/>
      <w:lvlJc w:val="left"/>
      <w:pPr>
        <w:ind w:left="7353" w:hanging="313"/>
      </w:pPr>
      <w:rPr>
        <w:rFonts w:hint="default"/>
        <w:lang w:val="en-US" w:eastAsia="en-US" w:bidi="ar-SA"/>
      </w:rPr>
    </w:lvl>
    <w:lvl w:ilvl="8" w:tentative="0">
      <w:start w:val="0"/>
      <w:numFmt w:val="bullet"/>
      <w:lvlText w:val="•"/>
      <w:lvlJc w:val="left"/>
      <w:pPr>
        <w:ind w:left="8502" w:hanging="313"/>
      </w:pPr>
      <w:rPr>
        <w:rFonts w:hint="default"/>
        <w:lang w:val="en-US" w:eastAsia="en-US" w:bidi="ar-SA"/>
      </w:rPr>
    </w:lvl>
  </w:abstractNum>
  <w:abstractNum w:abstractNumId="5">
    <w:nsid w:val="0248C179"/>
    <w:multiLevelType w:val="multilevel"/>
    <w:tmpl w:val="0248C179"/>
    <w:lvl w:ilvl="0" w:tentative="0">
      <w:start w:val="1"/>
      <w:numFmt w:val="decimal"/>
      <w:lvlText w:val="%1."/>
      <w:lvlJc w:val="left"/>
      <w:pPr>
        <w:ind w:left="456" w:hanging="240"/>
        <w:jc w:val="left"/>
      </w:pPr>
      <w:rPr>
        <w:rFonts w:hint="default" w:ascii="Times New Roman" w:hAnsi="Times New Roman" w:eastAsia="Times New Roman" w:cs="Times New Roman"/>
        <w:b/>
        <w:bCs/>
        <w:i w:val="0"/>
        <w:iCs w:val="0"/>
        <w:color w:val="1B365D"/>
        <w:spacing w:val="0"/>
        <w:w w:val="100"/>
        <w:sz w:val="24"/>
        <w:szCs w:val="24"/>
        <w:lang w:val="en-US" w:eastAsia="en-US" w:bidi="ar-SA"/>
      </w:rPr>
    </w:lvl>
    <w:lvl w:ilvl="1" w:tentative="0">
      <w:start w:val="1"/>
      <w:numFmt w:val="upperLetter"/>
      <w:lvlText w:val="%2."/>
      <w:lvlJc w:val="left"/>
      <w:pPr>
        <w:ind w:left="216" w:hanging="315"/>
        <w:jc w:val="left"/>
      </w:pPr>
      <w:rPr>
        <w:rFonts w:hint="default" w:ascii="Times New Roman" w:hAnsi="Times New Roman" w:eastAsia="Times New Roman" w:cs="Times New Roman"/>
        <w:b/>
        <w:bCs/>
        <w:i w:val="0"/>
        <w:iCs w:val="0"/>
        <w:color w:val="282828"/>
        <w:spacing w:val="0"/>
        <w:w w:val="100"/>
        <w:sz w:val="24"/>
        <w:szCs w:val="24"/>
        <w:lang w:val="en-US" w:eastAsia="en-US" w:bidi="ar-SA"/>
      </w:rPr>
    </w:lvl>
    <w:lvl w:ilvl="2" w:tentative="0">
      <w:start w:val="0"/>
      <w:numFmt w:val="bullet"/>
      <w:lvlText w:val="•"/>
      <w:lvlJc w:val="left"/>
      <w:pPr>
        <w:ind w:left="1608" w:hanging="315"/>
      </w:pPr>
      <w:rPr>
        <w:rFonts w:hint="default"/>
        <w:lang w:val="en-US" w:eastAsia="en-US" w:bidi="ar-SA"/>
      </w:rPr>
    </w:lvl>
    <w:lvl w:ilvl="3" w:tentative="0">
      <w:start w:val="0"/>
      <w:numFmt w:val="bullet"/>
      <w:lvlText w:val="•"/>
      <w:lvlJc w:val="left"/>
      <w:pPr>
        <w:ind w:left="2757" w:hanging="315"/>
      </w:pPr>
      <w:rPr>
        <w:rFonts w:hint="default"/>
        <w:lang w:val="en-US" w:eastAsia="en-US" w:bidi="ar-SA"/>
      </w:rPr>
    </w:lvl>
    <w:lvl w:ilvl="4" w:tentative="0">
      <w:start w:val="0"/>
      <w:numFmt w:val="bullet"/>
      <w:lvlText w:val="•"/>
      <w:lvlJc w:val="left"/>
      <w:pPr>
        <w:ind w:left="3906" w:hanging="315"/>
      </w:pPr>
      <w:rPr>
        <w:rFonts w:hint="default"/>
        <w:lang w:val="en-US" w:eastAsia="en-US" w:bidi="ar-SA"/>
      </w:rPr>
    </w:lvl>
    <w:lvl w:ilvl="5" w:tentative="0">
      <w:start w:val="0"/>
      <w:numFmt w:val="bullet"/>
      <w:lvlText w:val="•"/>
      <w:lvlJc w:val="left"/>
      <w:pPr>
        <w:ind w:left="5055" w:hanging="315"/>
      </w:pPr>
      <w:rPr>
        <w:rFonts w:hint="default"/>
        <w:lang w:val="en-US" w:eastAsia="en-US" w:bidi="ar-SA"/>
      </w:rPr>
    </w:lvl>
    <w:lvl w:ilvl="6" w:tentative="0">
      <w:start w:val="0"/>
      <w:numFmt w:val="bullet"/>
      <w:lvlText w:val="•"/>
      <w:lvlJc w:val="left"/>
      <w:pPr>
        <w:ind w:left="6204" w:hanging="315"/>
      </w:pPr>
      <w:rPr>
        <w:rFonts w:hint="default"/>
        <w:lang w:val="en-US" w:eastAsia="en-US" w:bidi="ar-SA"/>
      </w:rPr>
    </w:lvl>
    <w:lvl w:ilvl="7" w:tentative="0">
      <w:start w:val="0"/>
      <w:numFmt w:val="bullet"/>
      <w:lvlText w:val="•"/>
      <w:lvlJc w:val="left"/>
      <w:pPr>
        <w:ind w:left="7353" w:hanging="315"/>
      </w:pPr>
      <w:rPr>
        <w:rFonts w:hint="default"/>
        <w:lang w:val="en-US" w:eastAsia="en-US" w:bidi="ar-SA"/>
      </w:rPr>
    </w:lvl>
    <w:lvl w:ilvl="8" w:tentative="0">
      <w:start w:val="0"/>
      <w:numFmt w:val="bullet"/>
      <w:lvlText w:val="•"/>
      <w:lvlJc w:val="left"/>
      <w:pPr>
        <w:ind w:left="8502" w:hanging="315"/>
      </w:pPr>
      <w:rPr>
        <w:rFonts w:hint="default"/>
        <w:lang w:val="en-US" w:eastAsia="en-US" w:bidi="ar-SA"/>
      </w:rPr>
    </w:lvl>
  </w:abstractNum>
  <w:abstractNum w:abstractNumId="6">
    <w:nsid w:val="03D62ECE"/>
    <w:multiLevelType w:val="multilevel"/>
    <w:tmpl w:val="03D62ECE"/>
    <w:lvl w:ilvl="0" w:tentative="0">
      <w:start w:val="6"/>
      <w:numFmt w:val="decimal"/>
      <w:lvlText w:val="%1."/>
      <w:lvlJc w:val="left"/>
      <w:pPr>
        <w:ind w:left="456" w:hanging="240"/>
        <w:jc w:val="left"/>
      </w:pPr>
      <w:rPr>
        <w:rFonts w:hint="default" w:ascii="Times New Roman" w:hAnsi="Times New Roman" w:eastAsia="Times New Roman" w:cs="Times New Roman"/>
        <w:b/>
        <w:bCs/>
        <w:i w:val="0"/>
        <w:iCs w:val="0"/>
        <w:color w:val="1B365D"/>
        <w:spacing w:val="0"/>
        <w:w w:val="100"/>
        <w:sz w:val="24"/>
        <w:szCs w:val="24"/>
        <w:lang w:val="en-US" w:eastAsia="en-US" w:bidi="ar-SA"/>
      </w:rPr>
    </w:lvl>
    <w:lvl w:ilvl="1" w:tentative="0">
      <w:start w:val="0"/>
      <w:numFmt w:val="bullet"/>
      <w:lvlText w:val="•"/>
      <w:lvlJc w:val="left"/>
      <w:pPr>
        <w:ind w:left="1494" w:hanging="240"/>
      </w:pPr>
      <w:rPr>
        <w:rFonts w:hint="default"/>
        <w:lang w:val="en-US" w:eastAsia="en-US" w:bidi="ar-SA"/>
      </w:rPr>
    </w:lvl>
    <w:lvl w:ilvl="2" w:tentative="0">
      <w:start w:val="0"/>
      <w:numFmt w:val="bullet"/>
      <w:lvlText w:val="•"/>
      <w:lvlJc w:val="left"/>
      <w:pPr>
        <w:ind w:left="2528" w:hanging="240"/>
      </w:pPr>
      <w:rPr>
        <w:rFonts w:hint="default"/>
        <w:lang w:val="en-US" w:eastAsia="en-US" w:bidi="ar-SA"/>
      </w:rPr>
    </w:lvl>
    <w:lvl w:ilvl="3" w:tentative="0">
      <w:start w:val="0"/>
      <w:numFmt w:val="bullet"/>
      <w:lvlText w:val="•"/>
      <w:lvlJc w:val="left"/>
      <w:pPr>
        <w:ind w:left="3562" w:hanging="240"/>
      </w:pPr>
      <w:rPr>
        <w:rFonts w:hint="default"/>
        <w:lang w:val="en-US" w:eastAsia="en-US" w:bidi="ar-SA"/>
      </w:rPr>
    </w:lvl>
    <w:lvl w:ilvl="4" w:tentative="0">
      <w:start w:val="0"/>
      <w:numFmt w:val="bullet"/>
      <w:lvlText w:val="•"/>
      <w:lvlJc w:val="left"/>
      <w:pPr>
        <w:ind w:left="4596" w:hanging="240"/>
      </w:pPr>
      <w:rPr>
        <w:rFonts w:hint="default"/>
        <w:lang w:val="en-US" w:eastAsia="en-US" w:bidi="ar-SA"/>
      </w:rPr>
    </w:lvl>
    <w:lvl w:ilvl="5" w:tentative="0">
      <w:start w:val="0"/>
      <w:numFmt w:val="bullet"/>
      <w:lvlText w:val="•"/>
      <w:lvlJc w:val="left"/>
      <w:pPr>
        <w:ind w:left="5630" w:hanging="240"/>
      </w:pPr>
      <w:rPr>
        <w:rFonts w:hint="default"/>
        <w:lang w:val="en-US" w:eastAsia="en-US" w:bidi="ar-SA"/>
      </w:rPr>
    </w:lvl>
    <w:lvl w:ilvl="6" w:tentative="0">
      <w:start w:val="0"/>
      <w:numFmt w:val="bullet"/>
      <w:lvlText w:val="•"/>
      <w:lvlJc w:val="left"/>
      <w:pPr>
        <w:ind w:left="6664" w:hanging="240"/>
      </w:pPr>
      <w:rPr>
        <w:rFonts w:hint="default"/>
        <w:lang w:val="en-US" w:eastAsia="en-US" w:bidi="ar-SA"/>
      </w:rPr>
    </w:lvl>
    <w:lvl w:ilvl="7" w:tentative="0">
      <w:start w:val="0"/>
      <w:numFmt w:val="bullet"/>
      <w:lvlText w:val="•"/>
      <w:lvlJc w:val="left"/>
      <w:pPr>
        <w:ind w:left="7698" w:hanging="240"/>
      </w:pPr>
      <w:rPr>
        <w:rFonts w:hint="default"/>
        <w:lang w:val="en-US" w:eastAsia="en-US" w:bidi="ar-SA"/>
      </w:rPr>
    </w:lvl>
    <w:lvl w:ilvl="8" w:tentative="0">
      <w:start w:val="0"/>
      <w:numFmt w:val="bullet"/>
      <w:lvlText w:val="•"/>
      <w:lvlJc w:val="left"/>
      <w:pPr>
        <w:ind w:left="8732" w:hanging="240"/>
      </w:pPr>
      <w:rPr>
        <w:rFonts w:hint="default"/>
        <w:lang w:val="en-US" w:eastAsia="en-US" w:bidi="ar-SA"/>
      </w:rPr>
    </w:lvl>
  </w:abstractNum>
  <w:abstractNum w:abstractNumId="7">
    <w:nsid w:val="25B654F3"/>
    <w:multiLevelType w:val="multilevel"/>
    <w:tmpl w:val="25B654F3"/>
    <w:lvl w:ilvl="0" w:tentative="0">
      <w:start w:val="1"/>
      <w:numFmt w:val="decimal"/>
      <w:lvlText w:val="%1."/>
      <w:lvlJc w:val="left"/>
      <w:pPr>
        <w:ind w:left="456" w:hanging="240"/>
        <w:jc w:val="left"/>
      </w:pPr>
      <w:rPr>
        <w:rFonts w:hint="default" w:ascii="Times New Roman" w:hAnsi="Times New Roman" w:eastAsia="Times New Roman" w:cs="Times New Roman"/>
        <w:b/>
        <w:bCs/>
        <w:i w:val="0"/>
        <w:iCs w:val="0"/>
        <w:color w:val="1B365D"/>
        <w:spacing w:val="0"/>
        <w:w w:val="100"/>
        <w:sz w:val="24"/>
        <w:szCs w:val="24"/>
        <w:lang w:val="en-US" w:eastAsia="en-US" w:bidi="ar-SA"/>
      </w:rPr>
    </w:lvl>
    <w:lvl w:ilvl="1" w:tentative="0">
      <w:start w:val="1"/>
      <w:numFmt w:val="upperLetter"/>
      <w:lvlText w:val="%2."/>
      <w:lvlJc w:val="left"/>
      <w:pPr>
        <w:ind w:left="216" w:hanging="294"/>
        <w:jc w:val="left"/>
      </w:pPr>
      <w:rPr>
        <w:rFonts w:hint="default" w:ascii="Times New Roman" w:hAnsi="Times New Roman" w:eastAsia="Times New Roman" w:cs="Times New Roman"/>
        <w:b/>
        <w:bCs/>
        <w:i w:val="0"/>
        <w:iCs w:val="0"/>
        <w:color w:val="282828"/>
        <w:spacing w:val="0"/>
        <w:w w:val="100"/>
        <w:sz w:val="24"/>
        <w:szCs w:val="24"/>
        <w:lang w:val="en-US" w:eastAsia="en-US" w:bidi="ar-SA"/>
      </w:rPr>
    </w:lvl>
    <w:lvl w:ilvl="2" w:tentative="0">
      <w:start w:val="0"/>
      <w:numFmt w:val="bullet"/>
      <w:lvlText w:val="•"/>
      <w:lvlJc w:val="left"/>
      <w:pPr>
        <w:ind w:left="1608" w:hanging="294"/>
      </w:pPr>
      <w:rPr>
        <w:rFonts w:hint="default"/>
        <w:lang w:val="en-US" w:eastAsia="en-US" w:bidi="ar-SA"/>
      </w:rPr>
    </w:lvl>
    <w:lvl w:ilvl="3" w:tentative="0">
      <w:start w:val="0"/>
      <w:numFmt w:val="bullet"/>
      <w:lvlText w:val="•"/>
      <w:lvlJc w:val="left"/>
      <w:pPr>
        <w:ind w:left="2757" w:hanging="294"/>
      </w:pPr>
      <w:rPr>
        <w:rFonts w:hint="default"/>
        <w:lang w:val="en-US" w:eastAsia="en-US" w:bidi="ar-SA"/>
      </w:rPr>
    </w:lvl>
    <w:lvl w:ilvl="4" w:tentative="0">
      <w:start w:val="0"/>
      <w:numFmt w:val="bullet"/>
      <w:lvlText w:val="•"/>
      <w:lvlJc w:val="left"/>
      <w:pPr>
        <w:ind w:left="3906" w:hanging="294"/>
      </w:pPr>
      <w:rPr>
        <w:rFonts w:hint="default"/>
        <w:lang w:val="en-US" w:eastAsia="en-US" w:bidi="ar-SA"/>
      </w:rPr>
    </w:lvl>
    <w:lvl w:ilvl="5" w:tentative="0">
      <w:start w:val="0"/>
      <w:numFmt w:val="bullet"/>
      <w:lvlText w:val="•"/>
      <w:lvlJc w:val="left"/>
      <w:pPr>
        <w:ind w:left="5055" w:hanging="294"/>
      </w:pPr>
      <w:rPr>
        <w:rFonts w:hint="default"/>
        <w:lang w:val="en-US" w:eastAsia="en-US" w:bidi="ar-SA"/>
      </w:rPr>
    </w:lvl>
    <w:lvl w:ilvl="6" w:tentative="0">
      <w:start w:val="0"/>
      <w:numFmt w:val="bullet"/>
      <w:lvlText w:val="•"/>
      <w:lvlJc w:val="left"/>
      <w:pPr>
        <w:ind w:left="6204" w:hanging="294"/>
      </w:pPr>
      <w:rPr>
        <w:rFonts w:hint="default"/>
        <w:lang w:val="en-US" w:eastAsia="en-US" w:bidi="ar-SA"/>
      </w:rPr>
    </w:lvl>
    <w:lvl w:ilvl="7" w:tentative="0">
      <w:start w:val="0"/>
      <w:numFmt w:val="bullet"/>
      <w:lvlText w:val="•"/>
      <w:lvlJc w:val="left"/>
      <w:pPr>
        <w:ind w:left="7353" w:hanging="294"/>
      </w:pPr>
      <w:rPr>
        <w:rFonts w:hint="default"/>
        <w:lang w:val="en-US" w:eastAsia="en-US" w:bidi="ar-SA"/>
      </w:rPr>
    </w:lvl>
    <w:lvl w:ilvl="8" w:tentative="0">
      <w:start w:val="0"/>
      <w:numFmt w:val="bullet"/>
      <w:lvlText w:val="•"/>
      <w:lvlJc w:val="left"/>
      <w:pPr>
        <w:ind w:left="8502" w:hanging="294"/>
      </w:pPr>
      <w:rPr>
        <w:rFonts w:hint="default"/>
        <w:lang w:val="en-US" w:eastAsia="en-US" w:bidi="ar-SA"/>
      </w:rPr>
    </w:lvl>
  </w:abstractNum>
  <w:abstractNum w:abstractNumId="8">
    <w:nsid w:val="59ADCABA"/>
    <w:multiLevelType w:val="multilevel"/>
    <w:tmpl w:val="59ADCABA"/>
    <w:lvl w:ilvl="0" w:tentative="0">
      <w:start w:val="1"/>
      <w:numFmt w:val="decimal"/>
      <w:lvlText w:val="%1."/>
      <w:lvlJc w:val="left"/>
      <w:pPr>
        <w:ind w:left="456" w:hanging="240"/>
        <w:jc w:val="left"/>
      </w:pPr>
      <w:rPr>
        <w:rFonts w:hint="default" w:ascii="Times New Roman" w:hAnsi="Times New Roman" w:eastAsia="Times New Roman" w:cs="Times New Roman"/>
        <w:b/>
        <w:bCs/>
        <w:i w:val="0"/>
        <w:iCs w:val="0"/>
        <w:color w:val="1B365D"/>
        <w:spacing w:val="0"/>
        <w:w w:val="100"/>
        <w:sz w:val="24"/>
        <w:szCs w:val="24"/>
        <w:lang w:val="en-US" w:eastAsia="en-US" w:bidi="ar-SA"/>
      </w:rPr>
    </w:lvl>
    <w:lvl w:ilvl="1" w:tentative="0">
      <w:start w:val="1"/>
      <w:numFmt w:val="upperLetter"/>
      <w:lvlText w:val="%2."/>
      <w:lvlJc w:val="left"/>
      <w:pPr>
        <w:ind w:left="216" w:hanging="296"/>
        <w:jc w:val="left"/>
      </w:pPr>
      <w:rPr>
        <w:rFonts w:hint="default" w:ascii="Times New Roman" w:hAnsi="Times New Roman" w:eastAsia="Times New Roman" w:cs="Times New Roman"/>
        <w:b/>
        <w:bCs/>
        <w:i w:val="0"/>
        <w:iCs w:val="0"/>
        <w:color w:val="282828"/>
        <w:spacing w:val="0"/>
        <w:w w:val="100"/>
        <w:sz w:val="24"/>
        <w:szCs w:val="24"/>
        <w:lang w:val="en-US" w:eastAsia="en-US" w:bidi="ar-SA"/>
      </w:rPr>
    </w:lvl>
    <w:lvl w:ilvl="2" w:tentative="0">
      <w:start w:val="0"/>
      <w:numFmt w:val="bullet"/>
      <w:lvlText w:val="•"/>
      <w:lvlJc w:val="left"/>
      <w:pPr>
        <w:ind w:left="1608" w:hanging="296"/>
      </w:pPr>
      <w:rPr>
        <w:rFonts w:hint="default"/>
        <w:lang w:val="en-US" w:eastAsia="en-US" w:bidi="ar-SA"/>
      </w:rPr>
    </w:lvl>
    <w:lvl w:ilvl="3" w:tentative="0">
      <w:start w:val="0"/>
      <w:numFmt w:val="bullet"/>
      <w:lvlText w:val="•"/>
      <w:lvlJc w:val="left"/>
      <w:pPr>
        <w:ind w:left="2757" w:hanging="296"/>
      </w:pPr>
      <w:rPr>
        <w:rFonts w:hint="default"/>
        <w:lang w:val="en-US" w:eastAsia="en-US" w:bidi="ar-SA"/>
      </w:rPr>
    </w:lvl>
    <w:lvl w:ilvl="4" w:tentative="0">
      <w:start w:val="0"/>
      <w:numFmt w:val="bullet"/>
      <w:lvlText w:val="•"/>
      <w:lvlJc w:val="left"/>
      <w:pPr>
        <w:ind w:left="3906" w:hanging="296"/>
      </w:pPr>
      <w:rPr>
        <w:rFonts w:hint="default"/>
        <w:lang w:val="en-US" w:eastAsia="en-US" w:bidi="ar-SA"/>
      </w:rPr>
    </w:lvl>
    <w:lvl w:ilvl="5" w:tentative="0">
      <w:start w:val="0"/>
      <w:numFmt w:val="bullet"/>
      <w:lvlText w:val="•"/>
      <w:lvlJc w:val="left"/>
      <w:pPr>
        <w:ind w:left="5055" w:hanging="296"/>
      </w:pPr>
      <w:rPr>
        <w:rFonts w:hint="default"/>
        <w:lang w:val="en-US" w:eastAsia="en-US" w:bidi="ar-SA"/>
      </w:rPr>
    </w:lvl>
    <w:lvl w:ilvl="6" w:tentative="0">
      <w:start w:val="0"/>
      <w:numFmt w:val="bullet"/>
      <w:lvlText w:val="•"/>
      <w:lvlJc w:val="left"/>
      <w:pPr>
        <w:ind w:left="6204" w:hanging="296"/>
      </w:pPr>
      <w:rPr>
        <w:rFonts w:hint="default"/>
        <w:lang w:val="en-US" w:eastAsia="en-US" w:bidi="ar-SA"/>
      </w:rPr>
    </w:lvl>
    <w:lvl w:ilvl="7" w:tentative="0">
      <w:start w:val="0"/>
      <w:numFmt w:val="bullet"/>
      <w:lvlText w:val="•"/>
      <w:lvlJc w:val="left"/>
      <w:pPr>
        <w:ind w:left="7353" w:hanging="296"/>
      </w:pPr>
      <w:rPr>
        <w:rFonts w:hint="default"/>
        <w:lang w:val="en-US" w:eastAsia="en-US" w:bidi="ar-SA"/>
      </w:rPr>
    </w:lvl>
    <w:lvl w:ilvl="8" w:tentative="0">
      <w:start w:val="0"/>
      <w:numFmt w:val="bullet"/>
      <w:lvlText w:val="•"/>
      <w:lvlJc w:val="left"/>
      <w:pPr>
        <w:ind w:left="8502" w:hanging="296"/>
      </w:pPr>
      <w:rPr>
        <w:rFonts w:hint="default"/>
        <w:lang w:val="en-US" w:eastAsia="en-US" w:bidi="ar-SA"/>
      </w:rPr>
    </w:lvl>
  </w:abstractNum>
  <w:abstractNum w:abstractNumId="9">
    <w:nsid w:val="72183CF9"/>
    <w:multiLevelType w:val="multilevel"/>
    <w:tmpl w:val="72183CF9"/>
    <w:lvl w:ilvl="0" w:tentative="0">
      <w:start w:val="1"/>
      <w:numFmt w:val="decimal"/>
      <w:lvlText w:val="%1."/>
      <w:lvlJc w:val="left"/>
      <w:pPr>
        <w:ind w:left="460" w:hanging="245"/>
        <w:jc w:val="left"/>
      </w:pPr>
      <w:rPr>
        <w:rFonts w:hint="default" w:ascii="Times New Roman" w:hAnsi="Times New Roman" w:eastAsia="Times New Roman" w:cs="Times New Roman"/>
        <w:b w:val="0"/>
        <w:bCs w:val="0"/>
        <w:i w:val="0"/>
        <w:iCs w:val="0"/>
        <w:color w:val="282828"/>
        <w:spacing w:val="0"/>
        <w:w w:val="100"/>
        <w:sz w:val="24"/>
        <w:szCs w:val="24"/>
        <w:lang w:val="en-US" w:eastAsia="en-US" w:bidi="ar-SA"/>
      </w:rPr>
    </w:lvl>
    <w:lvl w:ilvl="1" w:tentative="0">
      <w:start w:val="0"/>
      <w:numFmt w:val="bullet"/>
      <w:lvlText w:val="•"/>
      <w:lvlJc w:val="left"/>
      <w:pPr>
        <w:ind w:left="1494" w:hanging="245"/>
      </w:pPr>
      <w:rPr>
        <w:rFonts w:hint="default"/>
        <w:lang w:val="en-US" w:eastAsia="en-US" w:bidi="ar-SA"/>
      </w:rPr>
    </w:lvl>
    <w:lvl w:ilvl="2" w:tentative="0">
      <w:start w:val="0"/>
      <w:numFmt w:val="bullet"/>
      <w:lvlText w:val="•"/>
      <w:lvlJc w:val="left"/>
      <w:pPr>
        <w:ind w:left="2528" w:hanging="245"/>
      </w:pPr>
      <w:rPr>
        <w:rFonts w:hint="default"/>
        <w:lang w:val="en-US" w:eastAsia="en-US" w:bidi="ar-SA"/>
      </w:rPr>
    </w:lvl>
    <w:lvl w:ilvl="3" w:tentative="0">
      <w:start w:val="0"/>
      <w:numFmt w:val="bullet"/>
      <w:lvlText w:val="•"/>
      <w:lvlJc w:val="left"/>
      <w:pPr>
        <w:ind w:left="3562" w:hanging="245"/>
      </w:pPr>
      <w:rPr>
        <w:rFonts w:hint="default"/>
        <w:lang w:val="en-US" w:eastAsia="en-US" w:bidi="ar-SA"/>
      </w:rPr>
    </w:lvl>
    <w:lvl w:ilvl="4" w:tentative="0">
      <w:start w:val="0"/>
      <w:numFmt w:val="bullet"/>
      <w:lvlText w:val="•"/>
      <w:lvlJc w:val="left"/>
      <w:pPr>
        <w:ind w:left="4596" w:hanging="245"/>
      </w:pPr>
      <w:rPr>
        <w:rFonts w:hint="default"/>
        <w:lang w:val="en-US" w:eastAsia="en-US" w:bidi="ar-SA"/>
      </w:rPr>
    </w:lvl>
    <w:lvl w:ilvl="5" w:tentative="0">
      <w:start w:val="0"/>
      <w:numFmt w:val="bullet"/>
      <w:lvlText w:val="•"/>
      <w:lvlJc w:val="left"/>
      <w:pPr>
        <w:ind w:left="5630" w:hanging="245"/>
      </w:pPr>
      <w:rPr>
        <w:rFonts w:hint="default"/>
        <w:lang w:val="en-US" w:eastAsia="en-US" w:bidi="ar-SA"/>
      </w:rPr>
    </w:lvl>
    <w:lvl w:ilvl="6" w:tentative="0">
      <w:start w:val="0"/>
      <w:numFmt w:val="bullet"/>
      <w:lvlText w:val="•"/>
      <w:lvlJc w:val="left"/>
      <w:pPr>
        <w:ind w:left="6664" w:hanging="245"/>
      </w:pPr>
      <w:rPr>
        <w:rFonts w:hint="default"/>
        <w:lang w:val="en-US" w:eastAsia="en-US" w:bidi="ar-SA"/>
      </w:rPr>
    </w:lvl>
    <w:lvl w:ilvl="7" w:tentative="0">
      <w:start w:val="0"/>
      <w:numFmt w:val="bullet"/>
      <w:lvlText w:val="•"/>
      <w:lvlJc w:val="left"/>
      <w:pPr>
        <w:ind w:left="7698" w:hanging="245"/>
      </w:pPr>
      <w:rPr>
        <w:rFonts w:hint="default"/>
        <w:lang w:val="en-US" w:eastAsia="en-US" w:bidi="ar-SA"/>
      </w:rPr>
    </w:lvl>
    <w:lvl w:ilvl="8" w:tentative="0">
      <w:start w:val="0"/>
      <w:numFmt w:val="bullet"/>
      <w:lvlText w:val="•"/>
      <w:lvlJc w:val="left"/>
      <w:pPr>
        <w:ind w:left="8732" w:hanging="245"/>
      </w:pPr>
      <w:rPr>
        <w:rFonts w:hint="default"/>
        <w:lang w:val="en-US" w:eastAsia="en-US" w:bidi="ar-SA"/>
      </w:r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evenAndOddHeaders w:val="1"/>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E435A53"/>
    <w:rsid w:val="496B66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455" w:hanging="240"/>
      <w:jc w:val="both"/>
      <w:outlineLvl w:val="1"/>
    </w:pPr>
    <w:rPr>
      <w:rFonts w:ascii="Times New Roman" w:hAnsi="Times New Roman" w:eastAsia="Times New Roman" w:cs="Times New Roman"/>
      <w:b/>
      <w:bCs/>
      <w:sz w:val="24"/>
      <w:szCs w:val="24"/>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ind w:left="215"/>
      <w:jc w:val="both"/>
    </w:pPr>
    <w:rPr>
      <w:rFonts w:ascii="Times New Roman" w:hAnsi="Times New Roman" w:eastAsia="Times New Roman" w:cs="Times New Roman"/>
      <w:sz w:val="24"/>
      <w:szCs w:val="24"/>
      <w:lang w:val="en-US" w:eastAsia="en-US" w:bidi="ar-SA"/>
    </w:rPr>
  </w:style>
  <w:style w:type="paragraph" w:styleId="6">
    <w:name w:val="Title"/>
    <w:basedOn w:val="1"/>
    <w:qFormat/>
    <w:uiPriority w:val="1"/>
    <w:pPr>
      <w:spacing w:before="71"/>
      <w:ind w:left="3267" w:right="3268" w:firstLine="2"/>
      <w:jc w:val="center"/>
    </w:pPr>
    <w:rPr>
      <w:rFonts w:ascii="Times New Roman" w:hAnsi="Times New Roman" w:eastAsia="Times New Roman" w:cs="Times New Roman"/>
      <w:b/>
      <w:bCs/>
      <w:sz w:val="32"/>
      <w:szCs w:val="32"/>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455" w:hanging="240"/>
      <w:jc w:val="both"/>
    </w:pPr>
    <w:rPr>
      <w:rFonts w:ascii="Times New Roman" w:hAnsi="Times New Roman" w:eastAsia="Times New Roman" w:cs="Times New Roman"/>
      <w:lang w:val="en-US" w:eastAsia="en-US" w:bidi="ar-SA"/>
    </w:rPr>
  </w:style>
  <w:style w:type="paragraph" w:customStyle="1" w:styleId="9">
    <w:name w:val="Table Paragraph"/>
    <w:basedOn w:val="1"/>
    <w:qFormat/>
    <w:uiPriority w:val="1"/>
    <w:pPr>
      <w:spacing w:before="62"/>
      <w:ind w:left="15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5.jpeg"/><Relationship Id="rId20" Type="http://schemas.openxmlformats.org/officeDocument/2006/relationships/image" Target="media/image4.jpeg"/><Relationship Id="rId2" Type="http://schemas.openxmlformats.org/officeDocument/2006/relationships/settings" Target="settings.xml"/><Relationship Id="rId19" Type="http://schemas.openxmlformats.org/officeDocument/2006/relationships/image" Target="media/image3.jpeg"/><Relationship Id="rId18" Type="http://schemas.openxmlformats.org/officeDocument/2006/relationships/image" Target="media/image2.jpe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header" Target="header11.xml"/><Relationship Id="rId14" Type="http://schemas.openxmlformats.org/officeDocument/2006/relationships/header" Target="header10.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3271</Words>
  <Characters>21158</Characters>
  <TotalTime>1</TotalTime>
  <ScaleCrop>false</ScaleCrop>
  <LinksUpToDate>false</LinksUpToDate>
  <CharactersWithSpaces>24280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2026-09-01T12:16:00Z</dcterms:created>
  <dc:creator>python-docx</dc:creator>
  <cp:lastModifiedBy>Mokshith Reddy</cp:lastModifiedBy>
  <dcterms:modified xsi:type="dcterms:W3CDTF">2026-09-01T12:18:46Z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Creator">
    <vt:lpwstr>Microsoft® Word for Microsoft 365</vt:lpwstr>
  </property>
  <property fmtid="{D5CDD505-2E9C-101B-9397-08002B2CF9AE}" pid="5" name="LastSaved">
    <vt:filetime>2026-09-01T00:00:00Z</vt:filetime>
  </property>
  <property fmtid="{D5CDD505-2E9C-101B-9397-08002B2CF9AE}" pid="6" name="Producer">
    <vt:lpwstr>Microsoft® Word for Microsoft 365</vt:lpwstr>
  </property>
  <property fmtid="{D5CDD505-2E9C-101B-9397-08002B2CF9AE}" pid="7" name="KSOTemplateDocerSaveRecord">
    <vt:lpwstr>eyJoZGlkIjoiOTc3M2Y5NzIzMDFlZjAyY2Q4Njk5ODkyYjFjNzBiNTQiLCJ1c2VySWQiOiI1Njc0OTY2MjEzOTQifQ==</vt:lpwstr>
  </property>
  <property fmtid="{D5CDD505-2E9C-101B-9397-08002B2CF9AE}" pid="8" name="KSOProductBuildVer">
    <vt:lpwstr>1033-12.1.0.28032</vt:lpwstr>
  </property>
  <property fmtid="{D5CDD505-2E9C-101B-9397-08002B2CF9AE}" pid="9" name="ICV">
    <vt:lpwstr>771652367F4743009B24E86049F5D299_13</vt:lpwstr>
  </property>
</Properties>
</file>